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bookmarkStart w:id="0" w:name="_heading=h.gjdgxs" w:colFirst="0" w:colLast="0"/>
      <w:bookmarkEnd w:id="0"/>
      <w:r>
        <w:drawing>
          <wp:anchor distT="0" distB="0" distL="114300" distR="114300" simplePos="0" relativeHeight="251659264" behindDoc="0" locked="0" layoutInCell="1" allowOverlap="1">
            <wp:simplePos x="0" y="0"/>
            <wp:positionH relativeFrom="page">
              <wp:posOffset>714375</wp:posOffset>
            </wp:positionH>
            <wp:positionV relativeFrom="bottomMargin">
              <wp:posOffset>2127885</wp:posOffset>
            </wp:positionV>
            <wp:extent cx="6115050" cy="2800350"/>
            <wp:effectExtent l="0" t="0" r="0" b="0"/>
            <wp:wrapSquare wrapText="bothSides"/>
            <wp:docPr id="91" name="image30.png"/>
            <wp:cNvGraphicFramePr/>
            <a:graphic xmlns:a="http://schemas.openxmlformats.org/drawingml/2006/main">
              <a:graphicData uri="http://schemas.openxmlformats.org/drawingml/2006/picture">
                <pic:pic xmlns:pic="http://schemas.openxmlformats.org/drawingml/2006/picture">
                  <pic:nvPicPr>
                    <pic:cNvPr id="91" name="image30.png"/>
                    <pic:cNvPicPr preferRelativeResize="0"/>
                  </pic:nvPicPr>
                  <pic:blipFill>
                    <a:blip r:embed="rId6"/>
                    <a:srcRect/>
                    <a:stretch>
                      <a:fillRect/>
                    </a:stretch>
                  </pic:blipFill>
                  <pic:spPr>
                    <a:xfrm>
                      <a:off x="0" y="0"/>
                      <a:ext cx="6115050" cy="2800350"/>
                    </a:xfrm>
                    <a:prstGeom prst="rect">
                      <a:avLst/>
                    </a:prstGeom>
                  </pic:spPr>
                </pic:pic>
              </a:graphicData>
            </a:graphic>
          </wp:anchor>
        </w:drawing>
      </w:r>
      <w:r>
        <mc:AlternateContent>
          <mc:Choice Requires="wps">
            <w:drawing>
              <wp:anchor distT="0" distB="0" distL="114300" distR="114300" simplePos="0" relativeHeight="251659264" behindDoc="1" locked="0" layoutInCell="1" allowOverlap="1">
                <wp:simplePos x="0" y="0"/>
                <wp:positionH relativeFrom="column">
                  <wp:posOffset>342900</wp:posOffset>
                </wp:positionH>
                <wp:positionV relativeFrom="paragraph">
                  <wp:posOffset>63500</wp:posOffset>
                </wp:positionV>
                <wp:extent cx="6423025" cy="9814560"/>
                <wp:effectExtent l="0" t="0" r="0" b="0"/>
                <wp:wrapNone/>
                <wp:docPr id="47" name="Rectangles 47"/>
                <wp:cNvGraphicFramePr/>
                <a:graphic xmlns:a="http://schemas.openxmlformats.org/drawingml/2006/main">
                  <a:graphicData uri="http://schemas.microsoft.com/office/word/2010/wordprocessingShape">
                    <wps:wsp>
                      <wps:cNvSpPr/>
                      <wps:spPr>
                        <a:xfrm>
                          <a:off x="2140838" y="0"/>
                          <a:ext cx="6410325" cy="75600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a:graphicData>
                </a:graphic>
              </wp:anchor>
            </w:drawing>
          </mc:Choice>
          <mc:Fallback>
            <w:pict>
              <v:rect id="_x0000_s1026" o:spid="_x0000_s1026" o:spt="1" style="position:absolute;left:0pt;margin-left:27pt;margin-top:5pt;height:772.8pt;width:505.75pt;z-index:-251657216;v-text-anchor:middle;mso-width-relative:page;mso-height-relative:page;" fillcolor="#FFFFFF" filled="t" stroked="t" coordsize="21600,21600" o:gfxdata="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FW09izXAAAACwEAAA8AAAAAAAAAAQAgAAAAIgAAAGRycy9k&#10;b3ducmV2LnhtbFBLAQIUABQAAAAIAIdO4kA/INeEPAIAALMEAAAOAAAAAAAAAAEAIAAAACYBAABk&#10;cnMvZTJvRG9jLnhtbFBLBQYAAAAABgAGAFkBAADUBQAAAAA=&#10;">
                <v:fill on="t" focussize="0,0"/>
                <v:stroke weight="1pt" color="#000000" joinstyle="round"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w:pict>
          </mc:Fallback>
        </mc:AlternateContent>
      </w:r>
      <w:r>
        <w:drawing>
          <wp:anchor distT="0" distB="0" distL="114300" distR="114300" simplePos="0" relativeHeight="251659264" behindDoc="0" locked="0" layoutInCell="1" allowOverlap="1">
            <wp:simplePos x="0" y="0"/>
            <wp:positionH relativeFrom="column">
              <wp:posOffset>1525905</wp:posOffset>
            </wp:positionH>
            <wp:positionV relativeFrom="paragraph">
              <wp:posOffset>1344930</wp:posOffset>
            </wp:positionV>
            <wp:extent cx="3864610" cy="1200150"/>
            <wp:effectExtent l="0" t="0" r="0" b="0"/>
            <wp:wrapSquare wrapText="bothSides"/>
            <wp:docPr id="87" name="image1.png"/>
            <wp:cNvGraphicFramePr/>
            <a:graphic xmlns:a="http://schemas.openxmlformats.org/drawingml/2006/main">
              <a:graphicData uri="http://schemas.openxmlformats.org/drawingml/2006/picture">
                <pic:pic xmlns:pic="http://schemas.openxmlformats.org/drawingml/2006/picture">
                  <pic:nvPicPr>
                    <pic:cNvPr id="87" name="image1.png"/>
                    <pic:cNvPicPr preferRelativeResize="0"/>
                  </pic:nvPicPr>
                  <pic:blipFill>
                    <a:blip r:embed="rId7"/>
                    <a:srcRect/>
                    <a:stretch>
                      <a:fillRect/>
                    </a:stretch>
                  </pic:blipFill>
                  <pic:spPr>
                    <a:xfrm>
                      <a:off x="0" y="0"/>
                      <a:ext cx="3864610" cy="1200150"/>
                    </a:xfrm>
                    <a:prstGeom prst="rect">
                      <a:avLst/>
                    </a:prstGeom>
                  </pic:spPr>
                </pic:pic>
              </a:graphicData>
            </a:graphic>
          </wp:anchor>
        </w:drawing>
      </w:r>
      <w:r>
        <w:drawing>
          <wp:anchor distT="0" distB="0" distL="114300" distR="114300" simplePos="0" relativeHeight="251659264" behindDoc="0" locked="0" layoutInCell="1" allowOverlap="1">
            <wp:simplePos x="0" y="0"/>
            <wp:positionH relativeFrom="column">
              <wp:posOffset>1820545</wp:posOffset>
            </wp:positionH>
            <wp:positionV relativeFrom="paragraph">
              <wp:posOffset>220980</wp:posOffset>
            </wp:positionV>
            <wp:extent cx="3409950" cy="1047750"/>
            <wp:effectExtent l="0" t="0" r="0" b="0"/>
            <wp:wrapSquare wrapText="bothSides"/>
            <wp:docPr id="88" name="image3.png"/>
            <wp:cNvGraphicFramePr/>
            <a:graphic xmlns:a="http://schemas.openxmlformats.org/drawingml/2006/main">
              <a:graphicData uri="http://schemas.openxmlformats.org/drawingml/2006/picture">
                <pic:pic xmlns:pic="http://schemas.openxmlformats.org/drawingml/2006/picture">
                  <pic:nvPicPr>
                    <pic:cNvPr id="88" name="image3.png"/>
                    <pic:cNvPicPr preferRelativeResize="0"/>
                  </pic:nvPicPr>
                  <pic:blipFill>
                    <a:blip r:embed="rId8"/>
                    <a:srcRect l="14558"/>
                    <a:stretch>
                      <a:fillRect/>
                    </a:stretch>
                  </pic:blipFill>
                  <pic:spPr>
                    <a:xfrm>
                      <a:off x="0" y="0"/>
                      <a:ext cx="3409950" cy="1047750"/>
                    </a:xfrm>
                    <a:prstGeom prst="rect">
                      <a:avLst/>
                    </a:prstGeom>
                  </pic:spPr>
                </pic:pic>
              </a:graphicData>
            </a:graphic>
          </wp:anchor>
        </w:drawing>
      </w:r>
    </w:p>
    <w:p/>
    <w:p/>
    <w:p/>
    <w:p/>
    <w:p/>
    <w:p/>
    <w:p/>
    <w:p/>
    <w:p>
      <w:r>
        <mc:AlternateContent>
          <mc:Choice Requires="wps">
            <w:drawing>
              <wp:anchor distT="0" distB="0" distL="114300" distR="114300" simplePos="0" relativeHeight="251660288" behindDoc="0" locked="0" layoutInCell="1" allowOverlap="1">
                <wp:simplePos x="0" y="0"/>
                <wp:positionH relativeFrom="column">
                  <wp:posOffset>1473200</wp:posOffset>
                </wp:positionH>
                <wp:positionV relativeFrom="paragraph">
                  <wp:posOffset>151765</wp:posOffset>
                </wp:positionV>
                <wp:extent cx="3451225" cy="270510"/>
                <wp:effectExtent l="6350" t="6350" r="9525" b="8890"/>
                <wp:wrapNone/>
                <wp:docPr id="1" name="Rectangles 1"/>
                <wp:cNvGraphicFramePr/>
                <a:graphic xmlns:a="http://schemas.openxmlformats.org/drawingml/2006/main">
                  <a:graphicData uri="http://schemas.microsoft.com/office/word/2010/wordprocessingShape">
                    <wps:wsp>
                      <wps:cNvSpPr/>
                      <wps:spPr>
                        <a:xfrm>
                          <a:off x="0" y="0"/>
                          <a:ext cx="3451225" cy="270510"/>
                        </a:xfrm>
                        <a:prstGeom prst="rect">
                          <a:avLst/>
                        </a:prstGeom>
                        <a:solidFill>
                          <a:srgbClr val="FFFFFF"/>
                        </a:solidFill>
                        <a:ln w="12700" cap="flat" cmpd="sng">
                          <a:solidFill>
                            <a:srgbClr val="FFFFFF"/>
                          </a:solidFill>
                          <a:prstDash val="solid"/>
                          <a:round/>
                          <a:headEnd type="none" w="sm" len="sm"/>
                          <a:tailEnd type="none" w="sm" len="sm"/>
                        </a:ln>
                      </wps:spPr>
                      <wps:txbx>
                        <w:txbxContent>
                          <w:p>
                            <w:pPr>
                              <w:spacing w:before="0" w:after="160" w:line="258" w:lineRule="auto"/>
                              <w:ind w:left="0" w:right="0" w:firstLine="0"/>
                              <w:jc w:val="left"/>
                              <w:rPr>
                                <w:rFonts w:hint="default"/>
                                <w:sz w:val="28"/>
                                <w:szCs w:val="28"/>
                                <w:lang w:val="en-US"/>
                              </w:rPr>
                            </w:pPr>
                            <w:r>
                              <w:rPr>
                                <w:rFonts w:hint="default"/>
                                <w:sz w:val="28"/>
                                <w:szCs w:val="28"/>
                                <w:lang w:val="en-US"/>
                              </w:rPr>
                              <w:t>TAN MAY YE</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16pt;margin-top:11.95pt;height:21.3pt;width:271.75pt;z-index:251660288;mso-width-relative:page;mso-height-relative:page;" fillcolor="#FFFFFF" filled="t" stroked="t" coordsize="21600,21600" o:gfxdata="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v+vsX1gAAAAkBAAAPAAAAAAAAAAEAIAAAACIAAABkcnMvZG93bnJldi54bWxQ&#10;SwECFAAUAAAACACHTuJA4SIwFjICAACoBAAADgAAAAAAAAABACAAAAAlAQAAZHJzL2Uyb0RvYy54&#10;bWxQSwUGAAAAAAYABgBZAQAAyQUAAAAA&#10;">
                <v:fill on="t" focussize="0,0"/>
                <v:stroke weight="1pt" color="#FFFFFF"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rPr>
                          <w:rFonts w:hint="default"/>
                          <w:sz w:val="28"/>
                          <w:szCs w:val="28"/>
                          <w:lang w:val="en-US"/>
                        </w:rPr>
                      </w:pPr>
                      <w:r>
                        <w:rPr>
                          <w:rFonts w:hint="default"/>
                          <w:sz w:val="28"/>
                          <w:szCs w:val="28"/>
                          <w:lang w:val="en-US"/>
                        </w:rPr>
                        <w:t>TAN MAY YE</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1406525</wp:posOffset>
                </wp:positionH>
                <wp:positionV relativeFrom="paragraph">
                  <wp:posOffset>156210</wp:posOffset>
                </wp:positionV>
                <wp:extent cx="2413000" cy="716915"/>
                <wp:effectExtent l="6350" t="6350" r="19050" b="19685"/>
                <wp:wrapNone/>
                <wp:docPr id="49" name="Rectangles 49"/>
                <wp:cNvGraphicFramePr/>
                <a:graphic xmlns:a="http://schemas.openxmlformats.org/drawingml/2006/main">
                  <a:graphicData uri="http://schemas.microsoft.com/office/word/2010/wordprocessingShape">
                    <wps:wsp>
                      <wps:cNvSpPr/>
                      <wps:spPr>
                        <a:xfrm>
                          <a:off x="4145850" y="3637125"/>
                          <a:ext cx="2400300" cy="716915"/>
                        </a:xfrm>
                        <a:prstGeom prst="rect">
                          <a:avLst/>
                        </a:prstGeom>
                        <a:noFill/>
                        <a:ln w="12700" cap="flat" cmpd="sng">
                          <a:solidFill>
                            <a:srgbClr val="FFFFFF"/>
                          </a:solidFill>
                          <a:prstDash val="solid"/>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pPr>
                              <w:spacing w:before="0" w:after="160" w:line="258" w:lineRule="auto"/>
                              <w:ind w:left="0" w:right="0" w:firstLine="0"/>
                              <w:jc w:val="left"/>
                              <w:rPr>
                                <w:rFonts w:hint="default"/>
                                <w:sz w:val="28"/>
                                <w:szCs w:val="28"/>
                                <w:lang w:val="en-US"/>
                              </w:rPr>
                            </w:pPr>
                            <w:r>
                              <w:rPr>
                                <w:rFonts w:hint="default"/>
                                <w:sz w:val="28"/>
                                <w:szCs w:val="28"/>
                                <w:lang w:val="en-US"/>
                              </w:rPr>
                              <w:t>TAN MAY YE</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10.75pt;margin-top:12.3pt;height:56.45pt;width:190pt;z-index:251659264;mso-width-relative:page;mso-height-relative:page;" filled="f" stroked="t" coordsize="21600,21600" o:gfxdata="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LbT&#10;JYvYAAAACgEAAA8AAAAAAAAAAQAgAAAAIgAAAGRycy9kb3ducmV2LnhtbFBLAQIUABQAAAAIAIdO&#10;4kAkv2xSlQIAAHUFAAAOAAAAAAAAAAEAIAAAACcBAABkcnMvZTJvRG9jLnhtbFBLBQYAAAAABgAG&#10;AFkBAAAuBgAAAAA=&#10;">
                <v:fill on="f" focussize="0,0"/>
                <v:stroke weight="1pt" color="#FFFFFF"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rPr>
                          <w:rFonts w:hint="default"/>
                          <w:sz w:val="28"/>
                          <w:szCs w:val="28"/>
                          <w:lang w:val="en-US"/>
                        </w:rPr>
                      </w:pPr>
                      <w:r>
                        <w:rPr>
                          <w:rFonts w:hint="default"/>
                          <w:sz w:val="28"/>
                          <w:szCs w:val="28"/>
                          <w:lang w:val="en-US"/>
                        </w:rPr>
                        <w:t>TAN MAY YE</w:t>
                      </w:r>
                    </w:p>
                  </w:txbxContent>
                </v:textbox>
              </v:rect>
            </w:pict>
          </mc:Fallback>
        </mc:AlternateContent>
      </w:r>
      <w:r>
        <w:drawing>
          <wp:anchor distT="0" distB="0" distL="114300" distR="114300" simplePos="0" relativeHeight="251659264" behindDoc="0" locked="0" layoutInCell="1" allowOverlap="1">
            <wp:simplePos x="0" y="0"/>
            <wp:positionH relativeFrom="column">
              <wp:posOffset>430530</wp:posOffset>
            </wp:positionH>
            <wp:positionV relativeFrom="paragraph">
              <wp:posOffset>212725</wp:posOffset>
            </wp:positionV>
            <wp:extent cx="6115050" cy="1705610"/>
            <wp:effectExtent l="0" t="0" r="0" b="8890"/>
            <wp:wrapSquare wrapText="bothSides"/>
            <wp:docPr id="85" name="image2.png"/>
            <wp:cNvGraphicFramePr/>
            <a:graphic xmlns:a="http://schemas.openxmlformats.org/drawingml/2006/main">
              <a:graphicData uri="http://schemas.openxmlformats.org/drawingml/2006/picture">
                <pic:pic xmlns:pic="http://schemas.openxmlformats.org/drawingml/2006/picture">
                  <pic:nvPicPr>
                    <pic:cNvPr id="85" name="image2.png"/>
                    <pic:cNvPicPr preferRelativeResize="0"/>
                  </pic:nvPicPr>
                  <pic:blipFill>
                    <a:blip r:embed="rId9"/>
                    <a:srcRect/>
                    <a:stretch>
                      <a:fillRect/>
                    </a:stretch>
                  </pic:blipFill>
                  <pic:spPr>
                    <a:xfrm>
                      <a:off x="0" y="0"/>
                      <a:ext cx="6115050" cy="1705610"/>
                    </a:xfrm>
                    <a:prstGeom prst="rect">
                      <a:avLst/>
                    </a:prstGeom>
                  </pic:spPr>
                </pic:pic>
              </a:graphicData>
            </a:graphic>
          </wp:anchor>
        </w:drawing>
      </w:r>
    </w:p>
    <w:p/>
    <w:p>
      <w:r>
        <mc:AlternateContent>
          <mc:Choice Requires="wps">
            <w:drawing>
              <wp:anchor distT="0" distB="0" distL="114300" distR="114300" simplePos="0" relativeHeight="251659264" behindDoc="0" locked="0" layoutInCell="1" allowOverlap="1">
                <wp:simplePos x="0" y="0"/>
                <wp:positionH relativeFrom="column">
                  <wp:posOffset>2197100</wp:posOffset>
                </wp:positionH>
                <wp:positionV relativeFrom="paragraph">
                  <wp:posOffset>9525</wp:posOffset>
                </wp:positionV>
                <wp:extent cx="3451225" cy="393700"/>
                <wp:effectExtent l="0" t="0" r="0" b="0"/>
                <wp:wrapNone/>
                <wp:docPr id="75" name="Rectangles 75"/>
                <wp:cNvGraphicFramePr/>
                <a:graphic xmlns:a="http://schemas.openxmlformats.org/drawingml/2006/main">
                  <a:graphicData uri="http://schemas.microsoft.com/office/word/2010/wordprocessingShape">
                    <wps:wsp>
                      <wps:cNvSpPr/>
                      <wps:spPr>
                        <a:xfrm>
                          <a:off x="3626738" y="3589500"/>
                          <a:ext cx="3438525" cy="381000"/>
                        </a:xfrm>
                        <a:prstGeom prst="rect">
                          <a:avLst/>
                        </a:prstGeom>
                        <a:solidFill>
                          <a:srgbClr val="FFFFFF"/>
                        </a:solidFill>
                        <a:ln w="12700" cap="flat" cmpd="sng">
                          <a:solidFill>
                            <a:srgbClr val="FFFFFF"/>
                          </a:solidFill>
                          <a:prstDash val="solid"/>
                          <a:round/>
                          <a:headEnd type="none" w="sm" len="sm"/>
                          <a:tailEnd type="none" w="sm" len="sm"/>
                        </a:ln>
                      </wps:spPr>
                      <wps:txbx>
                        <w:txbxContent>
                          <w:p>
                            <w:pPr>
                              <w:spacing w:before="0" w:after="160" w:line="258" w:lineRule="auto"/>
                              <w:ind w:left="0" w:right="0" w:firstLine="0"/>
                              <w:jc w:val="left"/>
                              <w:rPr>
                                <w:rFonts w:hint="default"/>
                                <w:sz w:val="26"/>
                                <w:szCs w:val="26"/>
                                <w:lang w:val="en-US"/>
                              </w:rPr>
                            </w:pPr>
                            <w:r>
                              <w:rPr>
                                <w:rFonts w:hint="default"/>
                                <w:sz w:val="26"/>
                                <w:szCs w:val="26"/>
                                <w:lang w:val="en-US"/>
                              </w:rPr>
                              <w:t>080612-08-0412</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73pt;margin-top:0.75pt;height:31pt;width:271.75pt;z-index:251659264;mso-width-relative:page;mso-height-relative:page;" fillcolor="#FFFFFF" filled="t" stroked="t" coordsize="21600,21600" o:gfxdata="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pyKvytQAAAAIAQAADwAAAAAAAAABACAAAAAiAAAAZHJzL2Rv&#10;d25yZXYueG1sUEsBAhQAFAAAAAgAh07iQB6rH/0+AgAAtgQAAA4AAAAAAAAAAQAgAAAAIwEAAGRy&#10;cy9lMm9Eb2MueG1sUEsFBgAAAAAGAAYAWQEAANMFAAAAAA==&#10;">
                <v:fill on="t" focussize="0,0"/>
                <v:stroke weight="1pt" color="#FFFFFF"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rPr>
                          <w:rFonts w:hint="default"/>
                          <w:sz w:val="26"/>
                          <w:szCs w:val="26"/>
                          <w:lang w:val="en-US"/>
                        </w:rPr>
                      </w:pPr>
                      <w:r>
                        <w:rPr>
                          <w:rFonts w:hint="default"/>
                          <w:sz w:val="26"/>
                          <w:szCs w:val="26"/>
                          <w:lang w:val="en-US"/>
                        </w:rPr>
                        <w:t>080612-08-0412</w:t>
                      </w:r>
                    </w:p>
                  </w:txbxContent>
                </v:textbox>
              </v:rect>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2209800</wp:posOffset>
                </wp:positionH>
                <wp:positionV relativeFrom="paragraph">
                  <wp:posOffset>88900</wp:posOffset>
                </wp:positionV>
                <wp:extent cx="0" cy="12700"/>
                <wp:effectExtent l="0" t="0" r="0" b="0"/>
                <wp:wrapNone/>
                <wp:docPr id="41" name="Freeform 41"/>
                <wp:cNvGraphicFramePr/>
                <a:graphic xmlns:a="http://schemas.openxmlformats.org/drawingml/2006/main">
                  <a:graphicData uri="http://schemas.microsoft.com/office/word/2010/wordprocessingShape">
                    <wps:wsp>
                      <wps:cNvSpPr/>
                      <wps:spPr>
                        <a:xfrm>
                          <a:off x="3345750" y="3780000"/>
                          <a:ext cx="4000500" cy="0"/>
                        </a:xfrm>
                        <a:custGeom>
                          <a:avLst/>
                          <a:gdLst/>
                          <a:ahLst/>
                          <a:cxnLst/>
                          <a:rect l="l" t="t" r="r" b="b"/>
                          <a:pathLst>
                            <a:path w="4000500" h="1" extrusionOk="0">
                              <a:moveTo>
                                <a:pt x="0" y="0"/>
                              </a:moveTo>
                              <a:lnTo>
                                <a:pt x="4000500" y="0"/>
                              </a:lnTo>
                            </a:path>
                          </a:pathLst>
                        </a:custGeom>
                        <a:solidFill>
                          <a:srgbClr val="FFFFFF"/>
                        </a:solidFill>
                        <a:ln w="12700"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74pt;margin-top:7pt;height:1pt;width:0pt;z-index:251659264;v-text-anchor:middle;mso-width-relative:page;mso-height-relative:page;" fillcolor="#FFFFFF" filled="t" stroked="t" coordsize="4000500,1" o:gfxdata="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Oj5QCPUAAAACQEAAA8AAAAAAAAAAQAg&#10;AAAAIgAAAGRycy9kb3ducmV2LnhtbFBLAQIUABQAAAAIAIdO4kDdACSRhAIAAHUFAAAOAAAAAAAA&#10;AAEAIAAAACMBAABkcnMvZTJvRG9jLnhtbFBLBQYAAAAABgAGAFkBAAAZBgAAAAA=&#10;" path="m0,0l4000500,0e">
                <v:fill on="t" focussize="0,0"/>
                <v:stroke weight="1pt" color="#000000" joinstyle="round" dashstyle="dash" startarrowwidth="narrow" startarrowlength="short" endarrowwidth="narrow" endarrowlength="short"/>
                <v:imagedata o:title=""/>
                <o:lock v:ext="edit" aspectratio="f"/>
                <v:textbox inset="7.1988188976378pt,7.1988188976378pt,7.1988188976378pt,7.1988188976378pt"/>
              </v:shape>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1308100</wp:posOffset>
                </wp:positionH>
                <wp:positionV relativeFrom="paragraph">
                  <wp:posOffset>140335</wp:posOffset>
                </wp:positionV>
                <wp:extent cx="393700" cy="288925"/>
                <wp:effectExtent l="6350" t="6350" r="19050" b="9525"/>
                <wp:wrapNone/>
                <wp:docPr id="78" name="Rectangles 78"/>
                <wp:cNvGraphicFramePr/>
                <a:graphic xmlns:a="http://schemas.openxmlformats.org/drawingml/2006/main">
                  <a:graphicData uri="http://schemas.microsoft.com/office/word/2010/wordprocessingShape">
                    <wps:wsp>
                      <wps:cNvSpPr/>
                      <wps:spPr>
                        <a:xfrm>
                          <a:off x="5155500" y="3637125"/>
                          <a:ext cx="381000" cy="288925"/>
                        </a:xfrm>
                        <a:prstGeom prst="rect">
                          <a:avLst/>
                        </a:prstGeom>
                        <a:noFill/>
                        <a:ln w="12700" cap="flat" cmpd="sng">
                          <a:solidFill>
                            <a:srgbClr val="FFFFFF"/>
                          </a:solidFill>
                          <a:prstDash val="solid"/>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3S</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03pt;margin-top:11.05pt;height:22.75pt;width:31pt;z-index:251659264;mso-width-relative:page;mso-height-relative:page;" filled="f" stroked="t" coordsize="21600,21600" o:gfxdata="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AAAAABkcnMvUEsBAhQAFAAAAAgAh07iQHh6kE3Y&#10;AAAACQEAAA8AAAAAAAAAAQAgAAAAIgAAAGRycy9kb3ducmV2LnhtbFBLAQIUABQAAAAIAIdO4kC4&#10;4yxvkgIAAHQFAAAOAAAAAAAAAAEAIAAAACcBAABkcnMvZTJvRG9jLnhtbFBLBQYAAAAABgAGAFkB&#10;AAArBgAAAAA=&#10;">
                <v:fill on="f" focussize="0,0"/>
                <v:stroke weight="1pt" color="#FFFFFF"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3S</w:t>
                      </w:r>
                    </w:p>
                  </w:txbxContent>
                </v:textbox>
              </v:rect>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1927225</wp:posOffset>
                </wp:positionH>
                <wp:positionV relativeFrom="paragraph">
                  <wp:posOffset>118745</wp:posOffset>
                </wp:positionV>
                <wp:extent cx="4279900" cy="288290"/>
                <wp:effectExtent l="6350" t="6350" r="19050" b="10160"/>
                <wp:wrapNone/>
                <wp:docPr id="50" name="Rectangles 50"/>
                <wp:cNvGraphicFramePr/>
                <a:graphic xmlns:a="http://schemas.openxmlformats.org/drawingml/2006/main">
                  <a:graphicData uri="http://schemas.microsoft.com/office/word/2010/wordprocessingShape">
                    <wps:wsp>
                      <wps:cNvSpPr/>
                      <wps:spPr>
                        <a:xfrm>
                          <a:off x="3212400" y="3641888"/>
                          <a:ext cx="4267200" cy="288290"/>
                        </a:xfrm>
                        <a:prstGeom prst="rect">
                          <a:avLst/>
                        </a:prstGeom>
                        <a:noFill/>
                        <a:ln w="12700" cap="flat" cmpd="sng">
                          <a:solidFill>
                            <a:srgbClr val="FFFFFF"/>
                          </a:solidFill>
                          <a:prstDash val="solid"/>
                          <a:round/>
                          <a:headEnd type="none" w="sm" len="sm"/>
                          <a:tailEnd type="none" w="sm" len="sm"/>
                        </a:ln>
                        <a:extLst>
                          <a:ext uri="{909E8E84-426E-40DD-AFC4-6F175D3DCCD1}">
                            <a14:hiddenFill xmlns:a14="http://schemas.microsoft.com/office/drawing/2010/main">
                              <a:solidFill>
                                <a:srgbClr val="FFFFFF"/>
                              </a:solidFill>
                            </a14:hiddenFill>
                          </a:ext>
                        </a:extLst>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SISTEM PENGURUSAN PERNIAGAAN DALAM TALIAN</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51.75pt;margin-top:9.35pt;height:22.7pt;width:337pt;z-index:251659264;mso-width-relative:page;mso-height-relative:page;" filled="f" stroked="t" coordsize="21600,21600" o:gfxdata="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RFg+Y&#10;2AAAAAkBAAAPAAAAAAAAAAEAIAAAACIAAABkcnMvZG93bnJldi54bWxQSwECFAAUAAAACACHTuJA&#10;GjxY6ZMCAAB1BQAADgAAAAAAAAABACAAAAAnAQAAZHJzL2Uyb0RvYy54bWxQSwUGAAAAAAYABgBZ&#10;AQAALAYAAAAA&#10;">
                <v:fill on="f" focussize="0,0"/>
                <v:stroke weight="1pt" color="#FFFFFF"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8"/>
                          <w:vertAlign w:val="baseline"/>
                        </w:rPr>
                        <w:t>SISTEM PENGURUSAN PERNIAGAAN DALAM TALIAN</w:t>
                      </w:r>
                    </w:p>
                  </w:txbxContent>
                </v:textbox>
              </v:rect>
            </w:pict>
          </mc:Fallback>
        </mc:AlternateContent>
      </w:r>
    </w:p>
    <w:p/>
    <w:p>
      <w:r>
        <w:drawing>
          <wp:anchor distT="0" distB="0" distL="114300" distR="114300" simplePos="0" relativeHeight="251659264" behindDoc="0" locked="0" layoutInCell="1" allowOverlap="1">
            <wp:simplePos x="0" y="0"/>
            <wp:positionH relativeFrom="page">
              <wp:posOffset>714375</wp:posOffset>
            </wp:positionH>
            <wp:positionV relativeFrom="bottomMargin">
              <wp:posOffset>-5302250</wp:posOffset>
            </wp:positionV>
            <wp:extent cx="6115050" cy="2800350"/>
            <wp:effectExtent l="0" t="0" r="0" b="0"/>
            <wp:wrapSquare wrapText="bothSides"/>
            <wp:docPr id="89" name="image30.png"/>
            <wp:cNvGraphicFramePr/>
            <a:graphic xmlns:a="http://schemas.openxmlformats.org/drawingml/2006/main">
              <a:graphicData uri="http://schemas.openxmlformats.org/drawingml/2006/picture">
                <pic:pic xmlns:pic="http://schemas.openxmlformats.org/drawingml/2006/picture">
                  <pic:nvPicPr>
                    <pic:cNvPr id="89" name="image30.png"/>
                    <pic:cNvPicPr preferRelativeResize="0"/>
                  </pic:nvPicPr>
                  <pic:blipFill>
                    <a:blip r:embed="rId6"/>
                    <a:srcRect/>
                    <a:stretch>
                      <a:fillRect/>
                    </a:stretch>
                  </pic:blipFill>
                  <pic:spPr>
                    <a:xfrm>
                      <a:off x="0" y="0"/>
                      <a:ext cx="6115050" cy="2800350"/>
                    </a:xfrm>
                    <a:prstGeom prst="rect">
                      <a:avLst/>
                    </a:prstGeom>
                  </pic:spPr>
                </pic:pic>
              </a:graphicData>
            </a:graphic>
          </wp:anchor>
        </w:drawing>
      </w:r>
    </w:p>
    <w:p/>
    <w:p/>
    <w:p/>
    <w:p/>
    <w:p/>
    <w:p/>
    <w:p/>
    <w:p/>
    <w:p>
      <w:r>
        <mc:AlternateContent>
          <mc:Choice Requires="wps">
            <w:drawing>
              <wp:anchor distT="0" distB="0" distL="114300" distR="114300" simplePos="0" relativeHeight="251659264" behindDoc="0" locked="0" layoutInCell="1" allowOverlap="1">
                <wp:simplePos x="0" y="0"/>
                <wp:positionH relativeFrom="column">
                  <wp:posOffset>-2069465</wp:posOffset>
                </wp:positionH>
                <wp:positionV relativeFrom="paragraph">
                  <wp:posOffset>190500</wp:posOffset>
                </wp:positionV>
                <wp:extent cx="2089150" cy="546100"/>
                <wp:effectExtent l="0" t="0" r="0" b="0"/>
                <wp:wrapNone/>
                <wp:docPr id="71" name="Rectangles 71"/>
                <wp:cNvGraphicFramePr/>
                <a:graphic xmlns:a="http://schemas.openxmlformats.org/drawingml/2006/main">
                  <a:graphicData uri="http://schemas.microsoft.com/office/word/2010/wordprocessingShape">
                    <wps:wsp>
                      <wps:cNvSpPr/>
                      <wps:spPr>
                        <a:xfrm>
                          <a:off x="4307775" y="3513300"/>
                          <a:ext cx="2076450" cy="533400"/>
                        </a:xfrm>
                        <a:prstGeom prst="rect">
                          <a:avLst/>
                        </a:prstGeom>
                        <a:solidFill>
                          <a:srgbClr val="FFFFFF"/>
                        </a:solidFill>
                        <a:ln w="12700" cap="flat" cmpd="sng">
                          <a:solidFill>
                            <a:srgbClr val="FFFFFF"/>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48"/>
                                <w:vertAlign w:val="baseline"/>
                              </w:rPr>
                              <w:t>King…</w:t>
                            </w:r>
                          </w:p>
                          <w:p>
                            <w:pPr>
                              <w:spacing w:before="0" w:after="160" w:line="258" w:lineRule="auto"/>
                              <w:ind w:left="0" w:right="0" w:firstLine="0"/>
                              <w:jc w:val="left"/>
                            </w:pP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62.95pt;margin-top:15pt;height:43pt;width:164.5pt;z-index:251659264;mso-width-relative:page;mso-height-relative:page;" fillcolor="#FFFFFF" filled="t" stroked="t" coordsize="21600,21600" o:gfxdata="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BGIFTL1QAAAAkBAAAPAAAAAAAAAAEAIAAAACIAAABk&#10;cnMvZG93bnJldi54bWxQSwECFAAUAAAACACHTuJADgVOTEICAAC2BAAADgAAAAAAAAABACAAAAAk&#10;AQAAZHJzL2Uyb0RvYy54bWxQSwUGAAAAAAYABgBZAQAA2AUAAAAA&#10;">
                <v:fill on="t" focussize="0,0"/>
                <v:stroke weight="1pt" color="#FFFFFF"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48"/>
                          <w:vertAlign w:val="baseline"/>
                        </w:rPr>
                        <w:t>King…</w:t>
                      </w:r>
                    </w:p>
                    <w:p>
                      <w:pPr>
                        <w:spacing w:before="0" w:after="160" w:line="258" w:lineRule="auto"/>
                        <w:ind w:left="0" w:right="0" w:firstLine="0"/>
                        <w:jc w:val="left"/>
                      </w:pPr>
                    </w:p>
                  </w:txbxContent>
                </v:textbox>
              </v:rect>
            </w:pict>
          </mc:Fallback>
        </mc:AlternateContent>
      </w:r>
    </w:p>
    <w:p/>
    <w:p>
      <w:r>
        <w:drawing>
          <wp:anchor distT="0" distB="0" distL="114300" distR="114300" simplePos="0" relativeHeight="251659264" behindDoc="0" locked="0" layoutInCell="1" allowOverlap="1">
            <wp:simplePos x="0" y="0"/>
            <wp:positionH relativeFrom="margin">
              <wp:posOffset>506730</wp:posOffset>
            </wp:positionH>
            <wp:positionV relativeFrom="page">
              <wp:posOffset>8248650</wp:posOffset>
            </wp:positionV>
            <wp:extent cx="5730875" cy="1647825"/>
            <wp:effectExtent l="0" t="0" r="0" b="0"/>
            <wp:wrapSquare wrapText="bothSides"/>
            <wp:docPr id="90" name="image34.png"/>
            <wp:cNvGraphicFramePr/>
            <a:graphic xmlns:a="http://schemas.openxmlformats.org/drawingml/2006/main">
              <a:graphicData uri="http://schemas.openxmlformats.org/drawingml/2006/picture">
                <pic:pic xmlns:pic="http://schemas.openxmlformats.org/drawingml/2006/picture">
                  <pic:nvPicPr>
                    <pic:cNvPr id="90" name="image34.png"/>
                    <pic:cNvPicPr preferRelativeResize="0"/>
                  </pic:nvPicPr>
                  <pic:blipFill>
                    <a:blip r:embed="rId10"/>
                    <a:srcRect/>
                    <a:stretch>
                      <a:fillRect/>
                    </a:stretch>
                  </pic:blipFill>
                  <pic:spPr>
                    <a:xfrm>
                      <a:off x="0" y="0"/>
                      <a:ext cx="5730875" cy="1647825"/>
                    </a:xfrm>
                    <a:prstGeom prst="rect">
                      <a:avLst/>
                    </a:prstGeom>
                  </pic:spPr>
                </pic:pic>
              </a:graphicData>
            </a:graphic>
          </wp:anchor>
        </w:drawing>
      </w:r>
    </w:p>
    <w:p/>
    <w:p/>
    <w:p/>
    <w:p/>
    <w:p/>
    <w:p/>
    <w:p>
      <w:pPr>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ISI KANDUNGAN</w:t>
      </w:r>
    </w:p>
    <w:p/>
    <w:tbl>
      <w:tblPr>
        <w:tblStyle w:val="25"/>
        <w:tblW w:w="10064" w:type="dxa"/>
        <w:tblInd w:w="425"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08" w:type="dxa"/>
          <w:bottom w:w="0" w:type="dxa"/>
          <w:right w:w="108" w:type="dxa"/>
        </w:tblCellMar>
      </w:tblPr>
      <w:tblGrid>
        <w:gridCol w:w="850"/>
        <w:gridCol w:w="5812"/>
        <w:gridCol w:w="3402"/>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Bil</w:t>
            </w:r>
          </w:p>
        </w:tc>
        <w:tc>
          <w:p>
            <w:pP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Isi</w:t>
            </w:r>
          </w:p>
        </w:tc>
        <w:tc>
          <w:p>
            <w:pPr>
              <w:spacing w:after="0" w:line="240" w:lineRule="auto"/>
              <w:rPr>
                <w:rFonts w:ascii="Times New Roman" w:hAnsi="Times New Roman" w:eastAsia="Times New Roman" w:cs="Times New Roman"/>
                <w:b/>
                <w:color w:val="000000"/>
              </w:rPr>
            </w:pPr>
            <w:r>
              <w:rPr>
                <w:rFonts w:ascii="Times New Roman" w:hAnsi="Times New Roman" w:eastAsia="Times New Roman" w:cs="Times New Roman"/>
                <w:b/>
                <w:color w:val="000000"/>
                <w:sz w:val="24"/>
                <w:szCs w:val="24"/>
                <w:rtl w:val="0"/>
              </w:rPr>
              <w:t>Muka Surat</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p>
            <w:pPr>
              <w:spacing w:after="0" w:line="240" w:lineRule="auto"/>
              <w:rPr>
                <w:color w:val="000000"/>
                <w:sz w:val="28"/>
                <w:szCs w:val="28"/>
              </w:rPr>
            </w:pPr>
            <w:r>
              <w:rPr>
                <w:color w:val="000000"/>
                <w:rtl w:val="0"/>
              </w:rPr>
              <w:t>1.</w: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Pendahuluan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Soalan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Integrasi Mata Pelajaran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Standard Pembelajaran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Tajuk Soalan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Pernyataan Masalah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Objektif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Skop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Sasaran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Penjelasan Ringkas Projek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Sumber</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Carta Gantt </w:t>
            </w:r>
          </w:p>
        </w:tc>
        <w:tc>
          <w:p>
            <w:pPr>
              <w:spacing w:after="0" w:line="240" w:lineRule="auto"/>
              <w:rPr>
                <w:color w:val="000000"/>
              </w:rPr>
            </w:pPr>
            <w:r>
              <w:rPr>
                <w:color w:val="000000"/>
                <w:rtl w:val="0"/>
              </w:rPr>
              <w:t>1-4</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p>
            <w:pPr>
              <w:spacing w:after="0" w:line="240" w:lineRule="auto"/>
              <w:rPr>
                <w:color w:val="000000"/>
                <w:sz w:val="28"/>
                <w:szCs w:val="28"/>
              </w:rPr>
            </w:pPr>
            <w:r>
              <w:rPr>
                <w:color w:val="000000"/>
                <w:rtl w:val="0"/>
              </w:rPr>
              <w:t>2.</w:t>
            </w:r>
            <w:r>
              <w:rPr>
                <w:color w:val="000000"/>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2806700</wp:posOffset>
                      </wp:positionV>
                      <wp:extent cx="0" cy="12700"/>
                      <wp:effectExtent l="0" t="0" r="0" b="0"/>
                      <wp:wrapNone/>
                      <wp:docPr id="44" name="Freeform 44"/>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45pt;margin-top:221pt;height:1pt;width:0pt;z-index:251659264;v-text-anchor:middle;mso-width-relative:page;mso-height-relative:page;" fillcolor="#FFFFFF" filled="t" stroked="t" coordsize="5848350,1" o:gfxdata="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EtkK9rYAAAACQEAAA8AAAAA&#10;AAAAAQAgAAAAIgAAAGRycy9kb3ducmV2LnhtbFBLAQIUABQAAAAIAIdO4kAGZceChgIAAHYFAAAO&#10;AAAAAAAAAAEAIAAAACcBAABkcnMvZTJvRG9jLnhtbFBLBQYAAAAABgAGAFkBAAAfBgAAAAA=&#10;" path="m0,0l5848350,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w:rPr>
                <w:color w:val="000000"/>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1816100</wp:posOffset>
                      </wp:positionV>
                      <wp:extent cx="0" cy="12700"/>
                      <wp:effectExtent l="0" t="0" r="0" b="0"/>
                      <wp:wrapNone/>
                      <wp:docPr id="55" name="Freeform 55"/>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45pt;margin-top:143pt;height:1pt;width:0pt;z-index:251659264;v-text-anchor:middle;mso-width-relative:page;mso-height-relative:page;" fillcolor="#FFFFFF" filled="t" stroked="t" coordsize="5848350,1" o:gfxdata="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" path="m0,0l5848350,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w:rPr>
                <w:color w:val="000000"/>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774700</wp:posOffset>
                      </wp:positionV>
                      <wp:extent cx="0" cy="12700"/>
                      <wp:effectExtent l="0" t="0" r="0" b="0"/>
                      <wp:wrapNone/>
                      <wp:docPr id="74" name="Freeform 74"/>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45pt;margin-top:61pt;height:1pt;width:0pt;z-index:251659264;v-text-anchor:middle;mso-width-relative:page;mso-height-relative:page;" fillcolor="#FFFFFF" filled="t" stroked="t" coordsize="5848350,1" o:gfxdata="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DPtZNT2AAAAAkBAAAPAAAA&#10;AAAAAAEAIAAAACIAAABkcnMvZG93bnJldi54bWxQSwECFAAUAAAACACHTuJAVI9UI4cCAAB2BQAA&#10;DgAAAAAAAAABACAAAAAnAQAAZHJzL2Uyb0RvYy54bWxQSwUGAAAAAAYABgBZAQAAIAYAAAAA&#10;" path="m0,0l5848350,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w:rPr>
                <w:color w:val="000000"/>
              </w:rPr>
              <mc:AlternateContent>
                <mc:Choice Requires="wps">
                  <w:drawing>
                    <wp:anchor distT="0" distB="0" distL="114300" distR="114300" simplePos="0" relativeHeight="251659264" behindDoc="0" locked="0" layoutInCell="1" allowOverlap="1">
                      <wp:simplePos x="0" y="0"/>
                      <wp:positionH relativeFrom="column">
                        <wp:posOffset>571500</wp:posOffset>
                      </wp:positionH>
                      <wp:positionV relativeFrom="paragraph">
                        <wp:posOffset>4013200</wp:posOffset>
                      </wp:positionV>
                      <wp:extent cx="0" cy="12700"/>
                      <wp:effectExtent l="0" t="0" r="0" b="0"/>
                      <wp:wrapNone/>
                      <wp:docPr id="79" name="Freeform 79"/>
                      <wp:cNvGraphicFramePr/>
                      <a:graphic xmlns:a="http://schemas.openxmlformats.org/drawingml/2006/main">
                        <a:graphicData uri="http://schemas.microsoft.com/office/word/2010/wordprocessingShape">
                          <wps:wsp>
                            <wps:cNvSpPr/>
                            <wps:spPr>
                              <a:xfrm>
                                <a:off x="2421825" y="3780000"/>
                                <a:ext cx="5848350" cy="0"/>
                              </a:xfrm>
                              <a:custGeom>
                                <a:avLst/>
                                <a:gdLst/>
                                <a:ahLst/>
                                <a:cxnLst/>
                                <a:rect l="l" t="t" r="r" b="b"/>
                                <a:pathLst>
                                  <a:path w="5848350" h="1" extrusionOk="0">
                                    <a:moveTo>
                                      <a:pt x="0" y="0"/>
                                    </a:moveTo>
                                    <a:lnTo>
                                      <a:pt x="58483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45pt;margin-top:316pt;height:1pt;width:0pt;z-index:251659264;v-text-anchor:middle;mso-width-relative:page;mso-height-relative:page;" fillcolor="#FFFFFF" filled="t" stroked="t" coordsize="5848350,1" o:gfxdata="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7cHWFtkAAAAJAQAADwAA&#10;AAAAAAABACAAAAAiAAAAZHJzL2Rvd25yZXYueG1sUEsBAhQAFAAAAAgAh07iQDEiOXmHAgAAdgUA&#10;AA4AAAAAAAAAAQAgAAAAKAEAAGRycy9lMm9Eb2MueG1sUEsFBgAAAAAGAAYAWQEAACEGAAAAAA==&#10;" path="m0,0l5848350,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tc>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Fasa</w:t>
            </w:r>
            <w:r>
              <w:rPr>
                <w:rFonts w:ascii="Times New Roman" w:hAnsi="Times New Roman" w:eastAsia="Times New Roman" w:cs="Times New Roman"/>
                <w:b/>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i w:val="0"/>
                <w:smallCaps w:val="0"/>
                <w:strike w:val="0"/>
                <w:color w:val="000000"/>
                <w:sz w:val="24"/>
                <w:szCs w:val="24"/>
                <w:u w:val="none"/>
                <w:shd w:val="clear" w:fill="auto"/>
                <w:vertAlign w:val="baseline"/>
                <w:rtl w:val="0"/>
              </w:rPr>
              <w:t>Pembangunan Atur Cara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a.  Analisis masalah</w:t>
            </w:r>
          </w:p>
          <w:p>
            <w:pPr>
              <w:keepNext w:val="0"/>
              <w:keepLines w:val="0"/>
              <w:pageBreakBefore w:val="0"/>
              <w:widowControl/>
              <w:numPr>
                <w:ilvl w:val="0"/>
                <w:numId w:val="2"/>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Perancangan Projek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b.  Reka Bentuk Atur Cara</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Algoritma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Carta Alir </w:t>
            </w:r>
          </w:p>
          <w:p>
            <w:pPr>
              <w:keepNext w:val="0"/>
              <w:keepLines w:val="0"/>
              <w:pageBreakBefore w:val="0"/>
              <w:widowControl/>
              <w:numPr>
                <w:ilvl w:val="0"/>
                <w:numId w:val="3"/>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Pseudokod</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c.  Pengekodan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Leraian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Pengecaman Corak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Peniskalaan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d.  Pengujian dan penyahpepijatan</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Leraian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Pengecaman Corak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Peniskalaan </w:t>
            </w:r>
          </w:p>
          <w:p>
            <w:pPr>
              <w:keepNext w:val="0"/>
              <w:keepLines w:val="0"/>
              <w:pageBreakBefore w:val="0"/>
              <w:widowControl/>
              <w:numPr>
                <w:ilvl w:val="0"/>
                <w:numId w:val="1"/>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Teknik Pengitlakan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e.  Dokumentasi</w:t>
            </w:r>
          </w:p>
          <w:p>
            <w:pPr>
              <w:keepNext w:val="0"/>
              <w:keepLines w:val="0"/>
              <w:pageBreakBefore w:val="0"/>
              <w:widowControl/>
              <w:numPr>
                <w:ilvl w:val="0"/>
                <w:numId w:val="4"/>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Kod Aturcara</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Output </w:t>
            </w: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Cadangan Penambahbaikan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tc>
        <w:tc>
          <w:p>
            <w:pPr>
              <w:spacing w:after="0" w:line="240" w:lineRule="auto"/>
              <w:rPr>
                <w:color w:val="000000"/>
              </w:rPr>
            </w:pPr>
            <w:r>
              <w:rPr>
                <w:color w:val="000000"/>
                <w:rtl w:val="0"/>
              </w:rPr>
              <w:t>5</w:t>
            </w: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r>
              <w:rPr>
                <w:color w:val="000000"/>
                <w:rtl w:val="0"/>
              </w:rPr>
              <w:t>5-7</w:t>
            </w: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r>
              <w:rPr>
                <w:color w:val="000000"/>
                <w:rtl w:val="0"/>
              </w:rPr>
              <w:t>7-8</w:t>
            </w: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r>
              <w:rPr>
                <w:color w:val="000000"/>
                <w:rtl w:val="0"/>
              </w:rPr>
              <w:t>8-9</w:t>
            </w: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p>
          <w:p>
            <w:pPr>
              <w:spacing w:after="0" w:line="240" w:lineRule="auto"/>
              <w:rPr>
                <w:color w:val="000000"/>
              </w:rPr>
            </w:pPr>
            <w:r>
              <w:rPr>
                <w:color w:val="000000"/>
                <w:rtl w:val="0"/>
              </w:rPr>
              <w:t>10-82</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p>
            <w:pP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3.</w:t>
            </w:r>
          </w:p>
        </w:tc>
        <w:tc>
          <w:p>
            <w:pPr>
              <w:spacing w:after="0" w:line="240" w:lineRule="auto"/>
              <w:rPr>
                <w:rFonts w:ascii="Times New Roman" w:hAnsi="Times New Roman" w:eastAsia="Times New Roman" w:cs="Times New Roman"/>
                <w:b/>
                <w:color w:val="000000"/>
                <w:sz w:val="24"/>
                <w:szCs w:val="24"/>
              </w:rPr>
            </w:pPr>
            <w:r>
              <w:rPr>
                <w:rFonts w:ascii="Times New Roman" w:hAnsi="Times New Roman" w:eastAsia="Times New Roman" w:cs="Times New Roman"/>
                <w:b/>
                <w:color w:val="000000"/>
                <w:sz w:val="24"/>
                <w:szCs w:val="24"/>
                <w:rtl w:val="0"/>
              </w:rPr>
              <w:t>Penutup &amp; Lampiran</w:t>
            </w:r>
          </w:p>
        </w:tc>
        <w:tc>
          <w:p>
            <w:pPr>
              <w:spacing w:after="0" w:line="240" w:lineRule="auto"/>
              <w:rPr>
                <w:color w:val="000000"/>
              </w:rPr>
            </w:pPr>
            <w:r>
              <w:rPr>
                <w:color w:val="000000"/>
                <w:rtl w:val="0"/>
              </w:rPr>
              <w:t>83-91</w:t>
            </w:r>
          </w:p>
        </w:tc>
      </w:tr>
    </w:tbl>
    <w:p/>
    <w:p>
      <w:r>
        <w:rPr>
          <w:rtl w:val="0"/>
        </w:rPr>
        <w:tab/>
      </w:r>
    </w:p>
    <w:p>
      <w:pPr>
        <w:tabs>
          <w:tab w:val="left" w:pos="780"/>
        </w:tabs>
        <w:rPr>
          <w:rFonts w:ascii="Times New Roman" w:hAnsi="Times New Roman" w:eastAsia="Times New Roman" w:cs="Times New Roman"/>
          <w:b/>
          <w:sz w:val="28"/>
          <w:szCs w:val="28"/>
        </w:rPr>
      </w:pP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PEMBANGUNAN ATUR CARA (PROJEK)</w:t>
      </w:r>
    </w:p>
    <w:p>
      <w:pPr>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SOALAN MINI PROJEK TINGKATAN TIGA 2022</w:t>
      </w:r>
    </w:p>
    <w:p>
      <w:pPr>
        <w:jc w:val="center"/>
        <w:rPr>
          <w:rFonts w:ascii="Times New Roman" w:hAnsi="Times New Roman" w:eastAsia="Times New Roman" w:cs="Times New Roman"/>
          <w:b/>
          <w:sz w:val="28"/>
          <w:szCs w:val="28"/>
          <w:u w:val="single"/>
        </w:rPr>
      </w:pPr>
      <w:r>
        <w:rPr>
          <w:rFonts w:ascii="Times New Roman" w:hAnsi="Times New Roman" w:eastAsia="Times New Roman" w:cs="Times New Roman"/>
          <w:b/>
          <w:sz w:val="28"/>
          <w:szCs w:val="28"/>
          <w:u w:val="single"/>
          <w:rtl w:val="0"/>
        </w:rPr>
        <w:t>TEMA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8"/>
          <w:szCs w:val="28"/>
          <w:u w:val="none"/>
          <w:shd w:val="clear" w:fill="auto"/>
          <w:vertAlign w:val="baseline"/>
          <w:rtl w:val="0"/>
        </w:rPr>
        <w:t>TEKNOLOGI DALAM KEHIDUPAN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i w:val="0"/>
          <w:smallCaps w:val="0"/>
          <w:strike w:val="0"/>
          <w:color w:val="000000"/>
          <w:sz w:val="24"/>
          <w:szCs w:val="24"/>
          <w:u w:val="none"/>
          <w:shd w:val="clear" w:fill="auto"/>
          <w:vertAlign w:val="baseline"/>
          <w:rtl w:val="0"/>
        </w:rPr>
        <w:t>i. Pendahuluan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sz w:val="24"/>
          <w:szCs w:val="24"/>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Satu aturcara </w:t>
      </w:r>
      <w:r>
        <w:rPr>
          <w:rFonts w:hint="default" w:ascii="Times New Roman" w:hAnsi="Times New Roman" w:cs="Times New Roman"/>
          <w:sz w:val="24"/>
          <w:szCs w:val="24"/>
          <w:lang w:val="en-MY"/>
        </w:rPr>
        <w:t xml:space="preserve"> bagi mempromosikan barangan yang terdapat di kedai serta berupaya untuk menerima tempahan atas talian</w:t>
      </w:r>
      <w:r>
        <w:rPr>
          <w:rFonts w:hint="default" w:ascii="Times New Roman" w:hAnsi="Times New Roman" w:cs="Times New Roman"/>
          <w:sz w:val="24"/>
          <w:szCs w:val="24"/>
          <w:lang w:val="en-US"/>
        </w:rPr>
        <w:t xml:space="preserve"> telah diciptakan.Tujuan aturcara ini adalah untuk mencapai lebih ramai pelanggan.Penciptaan aturcara ini dapat membantu pengusaha kedai untuk memberikan informasi perniagaan dan produk kepada pelanggan secara meluas</w:t>
      </w:r>
      <w:r>
        <w:rPr>
          <w:rFonts w:hint="default" w:ascii="Times New Roman" w:hAnsi="Times New Roman"/>
          <w:sz w:val="24"/>
          <w:szCs w:val="24"/>
          <w:lang w:val="en-US"/>
        </w:rPr>
        <w:t>.Contohnya,alamat kedai,nombor hubungan kedai,platform media sosia kedai dan produk yang dijua. Selain itu,pengusaha juga dapat mencapai pasaran yang lebih besar serta mengumpul data untuk menambahbaik kualiti produk dan perkhidmatan.Hal ini dikatakan demikian kerana,pelanggan bukan sahaja dapat mengetahui produk yang dijual untuk membuat tempahan namun juga boleh memberikan komen dan perasaan mereka selepas membeli produk di kedai tersebut.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sz w:val="24"/>
          <w:szCs w:val="24"/>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cs="Times New Roman"/>
          <w:sz w:val="24"/>
          <w:szCs w:val="24"/>
          <w:rtl w:val="0"/>
          <w:lang w:val="en-US"/>
        </w:rPr>
      </w:pPr>
      <w:r>
        <w:rPr>
          <w:rFonts w:hint="default" w:ascii="Times New Roman" w:hAnsi="Times New Roman"/>
          <w:sz w:val="24"/>
          <w:szCs w:val="24"/>
          <w:lang w:val="en-US"/>
        </w:rPr>
        <w:t>Selain daripada itu,dengan adanya aturcara tersebut,p</w:t>
      </w:r>
      <w:r>
        <w:rPr>
          <w:rFonts w:hint="default" w:ascii="Times New Roman" w:hAnsi="Times New Roman" w:eastAsia="SimSun" w:cs="Times New Roman"/>
          <w:i w:val="0"/>
          <w:iCs w:val="0"/>
          <w:caps w:val="0"/>
          <w:color w:val="111111"/>
          <w:spacing w:val="-5"/>
          <w:sz w:val="24"/>
          <w:szCs w:val="24"/>
          <w:shd w:val="clear" w:fill="FFFFFF"/>
        </w:rPr>
        <w:t>roses jual beli juga</w:t>
      </w:r>
      <w:r>
        <w:rPr>
          <w:rFonts w:hint="default" w:ascii="Times New Roman" w:hAnsi="Times New Roman" w:eastAsia="SimSun" w:cs="Times New Roman"/>
          <w:i w:val="0"/>
          <w:iCs w:val="0"/>
          <w:caps w:val="0"/>
          <w:color w:val="111111"/>
          <w:spacing w:val="-5"/>
          <w:sz w:val="24"/>
          <w:szCs w:val="24"/>
          <w:shd w:val="clear" w:fill="FFFFFF"/>
          <w:lang w:val="en-US"/>
        </w:rPr>
        <w:t>dapat dijalankan dengan lebih lancar dan</w:t>
      </w:r>
      <w:r>
        <w:rPr>
          <w:rFonts w:hint="default" w:ascii="Times New Roman" w:hAnsi="Times New Roman" w:eastAsia="SimSun" w:cs="Times New Roman"/>
          <w:i w:val="0"/>
          <w:iCs w:val="0"/>
          <w:caps w:val="0"/>
          <w:color w:val="111111"/>
          <w:spacing w:val="-5"/>
          <w:sz w:val="24"/>
          <w:szCs w:val="24"/>
          <w:shd w:val="clear" w:fill="FFFFFF"/>
        </w:rPr>
        <w:t xml:space="preserve"> mudah</w:t>
      </w:r>
      <w:r>
        <w:rPr>
          <w:rFonts w:hint="default" w:ascii="Times New Roman" w:hAnsi="Times New Roman" w:eastAsia="SimSun" w:cs="Times New Roman"/>
          <w:i w:val="0"/>
          <w:iCs w:val="0"/>
          <w:caps w:val="0"/>
          <w:color w:val="111111"/>
          <w:spacing w:val="-5"/>
          <w:sz w:val="24"/>
          <w:szCs w:val="24"/>
          <w:shd w:val="clear" w:fill="FFFFFF"/>
          <w:lang w:val="en-US"/>
        </w:rPr>
        <w:t>.Hal ini dikatakan demikian kerana pelanggan boleh membuat tempahan pada bila-bila masa dan di mana-mana sahaja.Dengan ini produk pasti dapat dijual kepada lebih ramai pelanggan,terutamanya pelanggan yang sibuk dan enggan meluangkan masa ke kedai fizikal.Di samping itu,dengan menggunakan atur cara ini,p</w:t>
      </w:r>
      <w:r>
        <w:rPr>
          <w:rFonts w:hint="default" w:ascii="Times New Roman" w:hAnsi="Times New Roman" w:eastAsia="SimSun" w:cs="Times New Roman"/>
          <w:i w:val="0"/>
          <w:iCs w:val="0"/>
          <w:caps w:val="0"/>
          <w:color w:val="111111"/>
          <w:spacing w:val="-5"/>
          <w:sz w:val="24"/>
          <w:szCs w:val="24"/>
          <w:shd w:val="clear" w:fill="FFFFFF"/>
          <w:lang w:val="en-US"/>
        </w:rPr>
        <w:t xml:space="preserve">engusaha juga boleh mengurus perniagaannya dengan lebih tersusun dan berkesan.Kesannya,masa pengusaha juga dapat dijimatkan.Tambahan pula </w:t>
      </w:r>
      <w:r>
        <w:rPr>
          <w:rFonts w:hint="default" w:ascii="Times New Roman" w:hAnsi="Times New Roman" w:eastAsia="SimSun" w:cs="Times New Roman"/>
          <w:i w:val="0"/>
          <w:iCs w:val="0"/>
          <w:caps w:val="0"/>
          <w:color w:val="111111"/>
          <w:spacing w:val="-5"/>
          <w:sz w:val="24"/>
          <w:szCs w:val="24"/>
          <w:shd w:val="clear" w:fill="FFFFFF"/>
          <w:lang w:val="en-US"/>
        </w:rPr>
        <w:t>,pengusaha kedai juga dapat mengiklankan produk dan perkhidmatannya melalui aturcara ini tanpa memerlukan kos yang tinggi.Hal ini dikatakan demikian kerana pengusaha boleh menyampaikan maklumat kepada pelanggan melalui aturcara ini dan tidak perlu menggunakan kos yang tinggi untuk membuat iklan di televisyen,surat khabar,risalah dan sebagainya.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 Soalan: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center"/>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Situasi:</w:t>
      </w:r>
    </w:p>
    <w:p>
      <w:pPr>
        <w:pStyle w:val="21"/>
        <w:spacing w:after="0" w:line="240" w:lineRule="auto"/>
        <w:rPr>
          <w:rFonts w:hint="default" w:ascii="Times New Roman" w:hAnsi="Times New Roman" w:cs="Times New Roman"/>
          <w:sz w:val="24"/>
          <w:szCs w:val="24"/>
        </w:rPr>
      </w:pPr>
      <w:r>
        <w:rPr>
          <w:rFonts w:hint="default" w:ascii="Times New Roman" w:hAnsi="Times New Roman" w:cs="Times New Roman"/>
          <w:sz w:val="24"/>
          <w:szCs w:val="24"/>
        </w:rPr>
        <w:t>Anda mempunyai sebuah rangkaian perniagaan</w:t>
      </w:r>
      <w:r>
        <w:rPr>
          <w:rFonts w:hint="default" w:ascii="Times New Roman" w:hAnsi="Times New Roman" w:cs="Times New Roman"/>
          <w:sz w:val="24"/>
          <w:szCs w:val="24"/>
          <w:lang w:val="en-US"/>
        </w:rPr>
        <w:t xml:space="preserve"> makanan</w:t>
      </w:r>
      <w:r>
        <w:rPr>
          <w:rFonts w:hint="default" w:ascii="Times New Roman" w:hAnsi="Times New Roman" w:cs="Times New Roman"/>
          <w:sz w:val="24"/>
          <w:szCs w:val="24"/>
          <w:lang w:val="en-MY"/>
        </w:rPr>
        <w:t xml:space="preserve">. Anda ingin mengetahui lebih awal anggaran tempahan </w:t>
      </w:r>
      <w:r>
        <w:rPr>
          <w:rFonts w:hint="default" w:ascii="Times New Roman" w:hAnsi="Times New Roman" w:cs="Times New Roman"/>
          <w:sz w:val="24"/>
          <w:szCs w:val="24"/>
          <w:lang w:val="en-US"/>
        </w:rPr>
        <w:t>makanan atau minuman</w:t>
      </w:r>
      <w:r>
        <w:rPr>
          <w:rFonts w:hint="default" w:ascii="Times New Roman" w:hAnsi="Times New Roman" w:cs="Times New Roman"/>
          <w:sz w:val="24"/>
          <w:szCs w:val="24"/>
          <w:lang w:val="en-MY"/>
        </w:rPr>
        <w:t xml:space="preserve"> di kedai anda. Pada masa yang sama anda juga bercadang ingin meluaskan rangkaian perniagaan anda secara dalam talian serta mempromosikannya.  Oleh itu,anda perlu membina satu aturcara bagi mempromosikan barangan yang terdapat di kedai anda serta berupaya untuk menerima tempahan atas talian. Anda juga perlu memperkenalkan kaedah bayaran sama ada secara dalam talian atau secara bersemuka (COD)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b. Integrasi Mata Pelajaran: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KSSM Asas Sains Komputer Tingkatan 1-3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c. Standard Pembelajaran: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1.1.1 Menggunakan konsep pemikiran komputasional dalam fasa pembangunan atur cara bagi membangunkan atur cara aritmetik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8"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Analisis masalah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8"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 Reka bentuk atur cara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8"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(iii) Pengekodan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8"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(iv) Pengujian dan penyahpepijatan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 Dokumentasi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1.1.2 Membuat pelaporan penggunaan teknik pemikiran komputasional bagi setiap fasa pembangunan atur cara.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Pelaporan Penggunaan Teknik Pemikiran Komputasional bagi Setiap Fasa Pembangunan Atur Cara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1.1.3 Menghasilkan satu projek mini secara individu berdasarkan situasi dalam penyelesaian masalah berdasarkan fasa pembangunan atur cara.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d. Tajuk Soalan: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Menghasilkan satu sistem pengurusan perniagaan secara atas talian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e. Pernyataan Masalah: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b w:val="0"/>
          <w:i w:val="0"/>
          <w:smallCaps w:val="0"/>
          <w:strike w:val="0"/>
          <w:color w:val="000000"/>
          <w:sz w:val="23"/>
          <w:szCs w:val="23"/>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tl w:val="0"/>
        </w:rPr>
      </w:pPr>
      <w:r>
        <w:rPr>
          <w:rFonts w:hint="default" w:ascii="Times New Roman" w:hAnsi="Times New Roman" w:eastAsia="Times New Roman"/>
          <w:b w:val="0"/>
          <w:i w:val="0"/>
          <w:smallCaps w:val="0"/>
          <w:strike w:val="0"/>
          <w:color w:val="000000"/>
          <w:sz w:val="23"/>
          <w:szCs w:val="23"/>
          <w:u w:val="none"/>
          <w:shd w:val="clear" w:fill="auto"/>
          <w:vertAlign w:val="baseline"/>
          <w:rtl w:val="0"/>
        </w:rPr>
        <w:t>Dalam dunia yang dilingkari kemajuan sains dan teknologi,</w:t>
      </w:r>
      <w:r>
        <w:rPr>
          <w:rFonts w:hint="default" w:ascii="Times New Roman" w:hAnsi="Times New Roman" w:eastAsia="Times New Roman"/>
          <w:b w:val="0"/>
          <w:i w:val="0"/>
          <w:smallCaps w:val="0"/>
          <w:strike w:val="0"/>
          <w:color w:val="000000"/>
          <w:sz w:val="23"/>
          <w:szCs w:val="23"/>
          <w:u w:val="none"/>
          <w:shd w:val="clear" w:fill="auto"/>
          <w:vertAlign w:val="baseline"/>
          <w:rtl w:val="0"/>
          <w:lang w:val="en-US"/>
        </w:rPr>
        <w:t>masyarakat</w:t>
      </w:r>
      <w:r>
        <w:rPr>
          <w:rFonts w:hint="default" w:ascii="Times New Roman" w:hAnsi="Times New Roman" w:eastAsia="Times New Roman"/>
          <w:b w:val="0"/>
          <w:i w:val="0"/>
          <w:smallCaps w:val="0"/>
          <w:strike w:val="0"/>
          <w:color w:val="000000"/>
          <w:sz w:val="23"/>
          <w:szCs w:val="23"/>
          <w:u w:val="none"/>
          <w:shd w:val="clear" w:fill="auto"/>
          <w:vertAlign w:val="baseline"/>
          <w:rtl w:val="0"/>
        </w:rPr>
        <w:t xml:space="preserve"> dapat menikmati pelbagai kemudahan hasil inovasi dan aplikasi teknologi dalam kehidupan harian. </w:t>
      </w:r>
      <w:r>
        <w:rPr>
          <w:rFonts w:hint="default" w:ascii="Times New Roman" w:hAnsi="Times New Roman" w:eastAsia="Times New Roman"/>
          <w:b w:val="0"/>
          <w:i w:val="0"/>
          <w:smallCaps w:val="0"/>
          <w:strike w:val="0"/>
          <w:color w:val="000000"/>
          <w:sz w:val="23"/>
          <w:szCs w:val="23"/>
          <w:u w:val="none"/>
          <w:shd w:val="clear" w:fill="auto"/>
          <w:vertAlign w:val="baseline"/>
          <w:rtl w:val="0"/>
          <w:lang w:val="en-US"/>
        </w:rPr>
        <w:t>Perniagaan atas talian juga dikembangkan b</w:t>
      </w:r>
      <w:r>
        <w:rPr>
          <w:rFonts w:hint="default" w:ascii="Times New Roman" w:hAnsi="Times New Roman" w:eastAsia="Times New Roman"/>
          <w:b w:val="0"/>
          <w:i w:val="0"/>
          <w:smallCaps w:val="0"/>
          <w:strike w:val="0"/>
          <w:color w:val="000000"/>
          <w:sz w:val="23"/>
          <w:szCs w:val="23"/>
          <w:u w:val="none"/>
          <w:shd w:val="clear" w:fill="auto"/>
          <w:vertAlign w:val="baseline"/>
          <w:rtl w:val="0"/>
        </w:rPr>
        <w:t>agai cendawan tumbuh selepas hujan</w:t>
      </w:r>
      <w:r>
        <w:rPr>
          <w:rFonts w:hint="default" w:ascii="Times New Roman" w:hAnsi="Times New Roman" w:eastAsia="Times New Roman"/>
          <w:b w:val="0"/>
          <w:i w:val="0"/>
          <w:smallCaps w:val="0"/>
          <w:strike w:val="0"/>
          <w:color w:val="000000"/>
          <w:sz w:val="23"/>
          <w:szCs w:val="23"/>
          <w:u w:val="none"/>
          <w:shd w:val="clear" w:fill="auto"/>
          <w:vertAlign w:val="baseline"/>
          <w:rtl w:val="0"/>
          <w:lang w:val="en-US"/>
        </w:rPr>
        <w:t>.Pembelian barang</w:t>
      </w:r>
      <w:r>
        <w:rPr>
          <w:rFonts w:hint="default" w:ascii="Times New Roman" w:hAnsi="Times New Roman" w:eastAsia="Times New Roman"/>
          <w:b w:val="0"/>
          <w:i w:val="0"/>
          <w:smallCaps w:val="0"/>
          <w:strike w:val="0"/>
          <w:color w:val="000000"/>
          <w:sz w:val="23"/>
          <w:szCs w:val="23"/>
          <w:u w:val="none"/>
          <w:shd w:val="clear" w:fill="auto"/>
          <w:vertAlign w:val="baseline"/>
          <w:rtl w:val="0"/>
        </w:rPr>
        <w:t xml:space="preserve"> atas talian </w:t>
      </w:r>
      <w:r>
        <w:rPr>
          <w:rFonts w:hint="default" w:ascii="Times New Roman" w:hAnsi="Times New Roman" w:eastAsia="Times New Roman"/>
          <w:b w:val="0"/>
          <w:i w:val="0"/>
          <w:smallCaps w:val="0"/>
          <w:strike w:val="0"/>
          <w:color w:val="000000"/>
          <w:sz w:val="23"/>
          <w:szCs w:val="23"/>
          <w:u w:val="none"/>
          <w:shd w:val="clear" w:fill="auto"/>
          <w:vertAlign w:val="baseline"/>
          <w:rtl w:val="0"/>
          <w:lang w:val="en-US"/>
        </w:rPr>
        <w:t xml:space="preserve">juga amat digemari oleh masyarakat kini kerana dapat membantu mereka menjimatkan masa dan tenaga untuk membeli barang serta  memenuhi kehendak dan keperluan mereka tanpa perlu meluangkan masa untuk melawat ke kedai fizikal. Perniagaan atas talian juga </w:t>
      </w:r>
      <w:r>
        <w:rPr>
          <w:rFonts w:hint="default" w:ascii="Times New Roman" w:hAnsi="Times New Roman" w:eastAsia="Times New Roman"/>
          <w:b w:val="0"/>
          <w:i w:val="0"/>
          <w:smallCaps w:val="0"/>
          <w:strike w:val="0"/>
          <w:color w:val="000000"/>
          <w:sz w:val="23"/>
          <w:szCs w:val="23"/>
          <w:u w:val="none"/>
          <w:shd w:val="clear" w:fill="auto"/>
          <w:vertAlign w:val="baseline"/>
          <w:rtl w:val="0"/>
        </w:rPr>
        <w:t xml:space="preserve">membolehkan </w:t>
      </w:r>
      <w:r>
        <w:rPr>
          <w:rFonts w:hint="default" w:ascii="Times New Roman" w:hAnsi="Times New Roman" w:eastAsia="Times New Roman"/>
          <w:b w:val="0"/>
          <w:i w:val="0"/>
          <w:smallCaps w:val="0"/>
          <w:strike w:val="0"/>
          <w:color w:val="000000"/>
          <w:sz w:val="23"/>
          <w:szCs w:val="23"/>
          <w:u w:val="none"/>
          <w:shd w:val="clear" w:fill="auto"/>
          <w:vertAlign w:val="baseline"/>
          <w:rtl w:val="0"/>
          <w:lang w:val="en-US"/>
        </w:rPr>
        <w:t>pengusaha</w:t>
      </w:r>
      <w:r>
        <w:rPr>
          <w:rFonts w:hint="default" w:ascii="Times New Roman" w:hAnsi="Times New Roman" w:eastAsia="Times New Roman"/>
          <w:b w:val="0"/>
          <w:i w:val="0"/>
          <w:smallCaps w:val="0"/>
          <w:strike w:val="0"/>
          <w:color w:val="000000"/>
          <w:sz w:val="23"/>
          <w:szCs w:val="23"/>
          <w:u w:val="none"/>
          <w:shd w:val="clear" w:fill="auto"/>
          <w:vertAlign w:val="baseline"/>
          <w:rtl w:val="0"/>
        </w:rPr>
        <w:t xml:space="preserve"> </w:t>
      </w:r>
      <w:r>
        <w:rPr>
          <w:rFonts w:hint="default" w:ascii="Times New Roman" w:hAnsi="Times New Roman" w:eastAsia="Times New Roman"/>
          <w:b w:val="0"/>
          <w:i w:val="0"/>
          <w:smallCaps w:val="0"/>
          <w:strike w:val="0"/>
          <w:color w:val="000000"/>
          <w:sz w:val="23"/>
          <w:szCs w:val="23"/>
          <w:u w:val="none"/>
          <w:shd w:val="clear" w:fill="auto"/>
          <w:vertAlign w:val="baseline"/>
          <w:rtl w:val="0"/>
          <w:lang w:val="en-US"/>
        </w:rPr>
        <w:t>mempromosikan barang dan</w:t>
      </w:r>
      <w:r>
        <w:rPr>
          <w:rFonts w:hint="default" w:ascii="Times New Roman" w:hAnsi="Times New Roman" w:eastAsia="Times New Roman"/>
          <w:b w:val="0"/>
          <w:i w:val="0"/>
          <w:smallCaps w:val="0"/>
          <w:strike w:val="0"/>
          <w:color w:val="000000"/>
          <w:sz w:val="23"/>
          <w:szCs w:val="23"/>
          <w:u w:val="none"/>
          <w:shd w:val="clear" w:fill="auto"/>
          <w:vertAlign w:val="baseline"/>
          <w:rtl w:val="0"/>
        </w:rPr>
        <w:t xml:space="preserve"> melakukan urusan jual beli secara maya.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tl w:val="0"/>
        </w:rPr>
      </w:pPr>
      <w:r>
        <w:rPr>
          <w:rFonts w:hint="default" w:ascii="Arial" w:hAnsi="Arial" w:eastAsia="SimSun" w:cs="Arial"/>
          <w:i w:val="0"/>
          <w:iCs w:val="0"/>
          <w:caps w:val="0"/>
          <w:color w:val="2C2F34"/>
          <w:spacing w:val="0"/>
          <w:sz w:val="19"/>
          <w:szCs w:val="19"/>
          <w:bdr w:val="none" w:color="auto" w:sz="0" w:space="0"/>
          <w:shd w:val="clear" w:fill="F7F7F7"/>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f.Objektif:</w:t>
      </w:r>
      <w:r>
        <w:rPr>
          <w:rFonts w:ascii="Times New Roman" w:hAnsi="Times New Roman" w:eastAsia="Times New Roman" w:cs="Times New Roman"/>
          <w:b/>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Chars="0"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trike w:val="0"/>
          <w:color w:val="000000"/>
          <w:sz w:val="24"/>
          <w:szCs w:val="24"/>
          <w:u w:val="none"/>
          <w:shd w:val="clear" w:fill="auto"/>
          <w:vertAlign w:val="baseline"/>
          <w:lang w:val="en-US"/>
        </w:rPr>
        <w:t>-M</w:t>
      </w: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enghasilkan sebuah sistem pengurusan maklumat perniagaan.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Chars="0"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t>-Membangunkan sistem yang mempunyai elemen pengiraan.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Chars="0"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-Menghasilkan sebuah sistem yang menarik dan interaktif</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Chars="0"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enghasilkan sebuah sistem mesra pelanggan</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Chars="0" w:right="0" w:rightChars="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emudahkan pengusaha kedai membuat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semakan dan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kemaskini maklumat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perniagaan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2700"/>
        </w:tabs>
        <w:spacing w:before="0" w:after="0" w:line="24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g. Skop: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36"/>
        </w:tabs>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3"/>
          <w:szCs w:val="23"/>
          <w:u w:val="none"/>
          <w:shd w:val="clear" w:fill="auto"/>
          <w:vertAlign w:val="baseline"/>
          <w:rtl w:val="0"/>
        </w:rPr>
        <w:t xml:space="preserve">i. Barangan yang dijual adalah makanan atau minuman yang akan disediakan oleh pengusaha kedai di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4536"/>
        </w:tabs>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3"/>
          <w:szCs w:val="23"/>
          <w:u w:val="none"/>
          <w:shd w:val="clear" w:fill="auto"/>
          <w:vertAlign w:val="baseline"/>
          <w:rtl w:val="0"/>
        </w:rPr>
        <w:t>kedai mereka sahaja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3"/>
          <w:szCs w:val="23"/>
          <w:u w:val="none"/>
          <w:shd w:val="clear" w:fill="auto"/>
          <w:vertAlign w:val="baseline"/>
          <w:rtl w:val="0"/>
        </w:rPr>
        <w:t>ii. Sistem tersebut hanya terbuka kepada rakyat yang berada di Ipoh, Perak</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3"/>
          <w:szCs w:val="23"/>
          <w:u w:val="none"/>
          <w:shd w:val="clear" w:fill="auto"/>
          <w:vertAlign w:val="baseline"/>
          <w:rtl w:val="0"/>
        </w:rPr>
        <w:t xml:space="preserve">a. Pengusaha kedai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3"/>
          <w:szCs w:val="23"/>
          <w:u w:val="none"/>
          <w:shd w:val="clear" w:fill="auto"/>
          <w:vertAlign w:val="baseline"/>
          <w:rtl w:val="0"/>
        </w:rPr>
        <w:t xml:space="preserve">Pengusaha boleh mendapat tempahan pelanggan dengan lebih mudah dan tepat kerana semua data telah diselaraskan.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3"/>
          <w:szCs w:val="23"/>
          <w:u w:val="none"/>
          <w:shd w:val="clear" w:fill="auto"/>
          <w:vertAlign w:val="baseline"/>
          <w:rtl w:val="0"/>
        </w:rPr>
        <w:t>b. Pelanggan (rakyat)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3"/>
          <w:szCs w:val="23"/>
          <w:u w:val="none"/>
          <w:shd w:val="clear" w:fill="auto"/>
          <w:vertAlign w:val="baseline"/>
        </w:rPr>
      </w:pPr>
      <w:r>
        <w:rPr>
          <w:rFonts w:ascii="Times New Roman" w:hAnsi="Times New Roman" w:eastAsia="Times New Roman" w:cs="Times New Roman"/>
          <w:b w:val="0"/>
          <w:i w:val="0"/>
          <w:smallCaps w:val="0"/>
          <w:strike w:val="0"/>
          <w:color w:val="000000"/>
          <w:sz w:val="23"/>
          <w:szCs w:val="23"/>
          <w:u w:val="none"/>
          <w:shd w:val="clear" w:fill="auto"/>
          <w:vertAlign w:val="baseline"/>
          <w:rtl w:val="0"/>
        </w:rPr>
        <w:t>Pelanggan boleh melihat menu yang dijual di kedai dari semasa ke semasa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6"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h. Sasaran: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86"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pelanggan (rakyat yang berada di Ipoh, Perak)</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286"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pengusaha kedai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286" w:line="240" w:lineRule="auto"/>
        <w:ind w:left="36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311"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i. Penjelasan ringkas projek: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311"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Aturcara akan menggunakan aplikasi perisian HTML, CSS dan JAVASCRIPT</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Input yang digunakan : Jenis makanan ,jenis minuman, harga makanan, harga minuman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309"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Proses terlibat : pengiraan harga makanan dan minuman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309"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Output : jumlah bayaran tempahan makanan dan minuman </w:t>
      </w:r>
    </w:p>
    <w:p>
      <w:pPr>
        <w:keepNext w:val="0"/>
        <w:keepLines w:val="0"/>
        <w:pageBreakBefore w:val="0"/>
        <w:widowControl/>
        <w:numPr>
          <w:ilvl w:val="0"/>
          <w:numId w:val="6"/>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Cara mendapatkan maklumat :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720" w:hangingChars="30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 input pengguna seperti jenis makanan dan minuman yang ingin ditempah, jumlah bayaran tempahan makanan dan minuma</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 cara pembayaran</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dan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maklumat pelanggan</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24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311"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Jenis makanan, jenis minuman, bilangan makanan, bilangan minuman akan dimasukkan oleh pelanggan dan jumlah bayaran tempahan makanan dan minuman akan terpapar. </w:t>
      </w:r>
    </w:p>
    <w:p>
      <w:pPr>
        <w:keepNext w:val="0"/>
        <w:keepLines w:val="0"/>
        <w:pageBreakBefore w:val="0"/>
        <w:widowControl/>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Keputusan boleh dicetak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j. Sumber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Buku Rujukan: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Wan Zaleha binti Wan Jusoh,Mathan a/l Balaraman,Looi Kam Fatt,Yap Thin Peng,2018.Asas Sains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Komputer Tingkatan 3,Kuala Lumpur.Pan Asia Publication Sdn.Bhd </w:t>
      </w:r>
    </w:p>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Internet: URL :</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360" w:leftChars="0" w:right="0" w:rightChars="0"/>
        <w:jc w:val="left"/>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10" w:firstLineChars="50"/>
        <w:jc w:val="left"/>
        <w:rPr>
          <w:rFonts w:ascii="Calibri" w:hAnsi="Calibri" w:eastAsia="Calibri" w:cs="Calibri"/>
          <w:b w:val="0"/>
          <w:i w:val="0"/>
          <w:smallCaps w:val="0"/>
          <w:strike w:val="0"/>
          <w:color w:val="000000"/>
          <w:sz w:val="22"/>
          <w:szCs w:val="22"/>
          <w:u w:val="none"/>
          <w:shd w:val="clear" w:fill="auto"/>
          <w:vertAlign w:val="baseline"/>
        </w:rPr>
      </w:pPr>
      <w:r>
        <w:fldChar w:fldCharType="begin"/>
      </w:r>
      <w:r>
        <w:instrText xml:space="preserve"> HYPERLINK "https://www.youtube.com/"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https://www.youtube.com/</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10" w:firstLineChars="50"/>
        <w:jc w:val="left"/>
        <w:rPr>
          <w:rFonts w:ascii="Times New Roman" w:hAnsi="Times New Roman" w:eastAsia="Times New Roman" w:cs="Times New Roman"/>
          <w:b w:val="0"/>
          <w:i w:val="0"/>
          <w:smallCaps w:val="0"/>
          <w:strike w:val="0"/>
          <w:color w:val="0563C1"/>
          <w:sz w:val="24"/>
          <w:szCs w:val="24"/>
          <w:u w:val="single"/>
          <w:shd w:val="clear" w:fill="auto"/>
          <w:vertAlign w:val="baseline"/>
          <w:rtl w:val="0"/>
        </w:rPr>
      </w:pPr>
      <w:r>
        <w:rPr>
          <w:rFonts w:ascii="Calibri" w:hAnsi="Calibri" w:eastAsia="Calibri" w:cs="Calibri"/>
          <w:b w:val="0"/>
          <w:i w:val="0"/>
          <w:smallCaps w:val="0"/>
          <w:strike w:val="0"/>
          <w:color w:val="000000"/>
          <w:sz w:val="22"/>
          <w:szCs w:val="22"/>
          <w:u w:val="none"/>
          <w:shd w:val="clear" w:fill="auto"/>
          <w:vertAlign w:val="baseline"/>
          <w:rtl w:val="0"/>
        </w:rPr>
        <w:t xml:space="preserve"> </w:t>
      </w:r>
      <w:r>
        <w:fldChar w:fldCharType="begin"/>
      </w:r>
      <w:r>
        <w:instrText xml:space="preserve"> HYPERLINK "https://www.w3schools.com/" \h </w:instrText>
      </w:r>
      <w:r>
        <w:fldChar w:fldCharType="separate"/>
      </w:r>
      <w:r>
        <w:rPr>
          <w:rFonts w:ascii="Times New Roman" w:hAnsi="Times New Roman" w:eastAsia="Times New Roman" w:cs="Times New Roman"/>
          <w:b w:val="0"/>
          <w:i w:val="0"/>
          <w:smallCaps w:val="0"/>
          <w:strike w:val="0"/>
          <w:color w:val="0563C1"/>
          <w:sz w:val="24"/>
          <w:szCs w:val="24"/>
          <w:u w:val="single"/>
          <w:shd w:val="clear" w:fill="auto"/>
          <w:vertAlign w:val="baseline"/>
          <w:rtl w:val="0"/>
        </w:rPr>
        <w:t>https://www.w3schools.com/</w:t>
      </w:r>
      <w:r>
        <w:rPr>
          <w:rFonts w:ascii="Times New Roman" w:hAnsi="Times New Roman" w:eastAsia="Times New Roman" w:cs="Times New Roman"/>
          <w:b w:val="0"/>
          <w:i w:val="0"/>
          <w:smallCaps w:val="0"/>
          <w:strike w:val="0"/>
          <w:color w:val="0563C1"/>
          <w:sz w:val="24"/>
          <w:szCs w:val="24"/>
          <w:u w:val="single"/>
          <w:shd w:val="clear" w:fill="auto"/>
          <w:vertAlign w:val="baseline"/>
          <w:rtl w:val="0"/>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Times New Roman" w:hAnsi="Times New Roman" w:eastAsia="Times New Roman" w:cs="Times New Roman"/>
          <w:b w:val="0"/>
          <w:i w:val="0"/>
          <w:smallCaps w:val="0"/>
          <w:strike w:val="0"/>
          <w:color w:val="0563C1"/>
          <w:sz w:val="24"/>
          <w:szCs w:val="24"/>
          <w:u w:val="singl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20" w:firstLineChars="50"/>
        <w:jc w:val="left"/>
        <w:rPr>
          <w:rFonts w:hint="default" w:ascii="Times New Roman" w:hAnsi="Times New Roman" w:eastAsia="Times New Roman"/>
          <w:b w:val="0"/>
          <w:i w:val="0"/>
          <w:smallCaps w:val="0"/>
          <w:strike w:val="0"/>
          <w:color w:val="0563C1"/>
          <w:sz w:val="24"/>
          <w:szCs w:val="24"/>
          <w:u w:val="single"/>
          <w:shd w:val="clear" w:fill="auto"/>
          <w:vertAlign w:val="baseline"/>
        </w:rPr>
      </w:pPr>
      <w:r>
        <w:rPr>
          <w:rFonts w:hint="default" w:ascii="Times New Roman" w:hAnsi="Times New Roman" w:eastAsia="Times New Roman"/>
          <w:b w:val="0"/>
          <w:i w:val="0"/>
          <w:smallCaps w:val="0"/>
          <w:strike w:val="0"/>
          <w:color w:val="0563C1"/>
          <w:sz w:val="24"/>
          <w:szCs w:val="24"/>
          <w:u w:val="single"/>
          <w:shd w:val="clear" w:fill="auto"/>
          <w:vertAlign w:val="baseline"/>
        </w:rPr>
        <w:fldChar w:fldCharType="begin"/>
      </w:r>
      <w:r>
        <w:rPr>
          <w:rFonts w:hint="default" w:ascii="Times New Roman" w:hAnsi="Times New Roman" w:eastAsia="Times New Roman"/>
          <w:b w:val="0"/>
          <w:i w:val="0"/>
          <w:smallCaps w:val="0"/>
          <w:strike w:val="0"/>
          <w:color w:val="0563C1"/>
          <w:sz w:val="24"/>
          <w:szCs w:val="24"/>
          <w:u w:val="single"/>
          <w:shd w:val="clear" w:fill="auto"/>
          <w:vertAlign w:val="baseline"/>
        </w:rPr>
        <w:instrText xml:space="preserve"> HYPERLINK "https://codepen.io/" </w:instrText>
      </w:r>
      <w:r>
        <w:rPr>
          <w:rFonts w:hint="default" w:ascii="Times New Roman" w:hAnsi="Times New Roman" w:eastAsia="Times New Roman"/>
          <w:b w:val="0"/>
          <w:i w:val="0"/>
          <w:smallCaps w:val="0"/>
          <w:strike w:val="0"/>
          <w:color w:val="0563C1"/>
          <w:sz w:val="24"/>
          <w:szCs w:val="24"/>
          <w:u w:val="single"/>
          <w:shd w:val="clear" w:fill="auto"/>
          <w:vertAlign w:val="baseline"/>
        </w:rPr>
        <w:fldChar w:fldCharType="separate"/>
      </w:r>
      <w:r>
        <w:rPr>
          <w:rStyle w:val="13"/>
          <w:rFonts w:hint="default" w:ascii="Times New Roman" w:hAnsi="Times New Roman" w:eastAsia="Times New Roman"/>
          <w:b w:val="0"/>
          <w:i w:val="0"/>
          <w:smallCaps w:val="0"/>
          <w:strike w:val="0"/>
          <w:color w:val="0563C1"/>
          <w:sz w:val="24"/>
          <w:szCs w:val="24"/>
          <w:shd w:val="clear" w:fill="auto"/>
          <w:vertAlign w:val="baseline"/>
          <w:rtl w:val="0"/>
        </w:rPr>
        <w:t>https://codepen.io/</w:t>
      </w:r>
      <w:r>
        <w:rPr>
          <w:rFonts w:hint="default" w:ascii="Times New Roman" w:hAnsi="Times New Roman" w:eastAsia="Times New Roman"/>
          <w:b w:val="0"/>
          <w:i w:val="0"/>
          <w:smallCaps w:val="0"/>
          <w:strike w:val="0"/>
          <w:color w:val="0563C1"/>
          <w:sz w:val="24"/>
          <w:szCs w:val="24"/>
          <w:u w:val="singl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20" w:firstLineChars="50"/>
        <w:jc w:val="left"/>
        <w:rPr>
          <w:rFonts w:hint="default" w:ascii="Times New Roman" w:hAnsi="Times New Roman" w:eastAsia="Times New Roman"/>
          <w:b w:val="0"/>
          <w:i w:val="0"/>
          <w:smallCaps w:val="0"/>
          <w:strike w:val="0"/>
          <w:color w:val="0563C1"/>
          <w:sz w:val="24"/>
          <w:szCs w:val="24"/>
          <w:u w:val="singl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20" w:firstLineChars="50"/>
        <w:jc w:val="left"/>
        <w:rPr>
          <w:rFonts w:hint="default" w:ascii="Times New Roman" w:hAnsi="Times New Roman" w:eastAsia="Times New Roman"/>
          <w:b w:val="0"/>
          <w:i w:val="0"/>
          <w:smallCaps w:val="0"/>
          <w:strike w:val="0"/>
          <w:color w:val="0563C1"/>
          <w:sz w:val="24"/>
          <w:szCs w:val="24"/>
          <w:u w:val="single"/>
          <w:shd w:val="clear" w:fill="auto"/>
          <w:vertAlign w:val="baseline"/>
          <w:rtl w:val="0"/>
        </w:rPr>
      </w:pPr>
      <w:r>
        <w:rPr>
          <w:rFonts w:hint="default" w:ascii="Times New Roman" w:hAnsi="Times New Roman" w:eastAsia="Times New Roman"/>
          <w:b w:val="0"/>
          <w:i w:val="0"/>
          <w:smallCaps w:val="0"/>
          <w:strike w:val="0"/>
          <w:color w:val="0563C1"/>
          <w:sz w:val="24"/>
          <w:szCs w:val="24"/>
          <w:u w:val="single"/>
          <w:shd w:val="clear" w:fill="auto"/>
          <w:vertAlign w:val="baseline"/>
        </w:rPr>
        <w:fldChar w:fldCharType="begin"/>
      </w:r>
      <w:r>
        <w:rPr>
          <w:rFonts w:hint="default" w:ascii="Times New Roman" w:hAnsi="Times New Roman" w:eastAsia="Times New Roman"/>
          <w:b w:val="0"/>
          <w:i w:val="0"/>
          <w:smallCaps w:val="0"/>
          <w:strike w:val="0"/>
          <w:color w:val="0563C1"/>
          <w:sz w:val="24"/>
          <w:szCs w:val="24"/>
          <w:u w:val="single"/>
          <w:shd w:val="clear" w:fill="auto"/>
          <w:vertAlign w:val="baseline"/>
        </w:rPr>
        <w:instrText xml:space="preserve"> HYPERLINK "https://github.com/" </w:instrText>
      </w:r>
      <w:r>
        <w:rPr>
          <w:rFonts w:hint="default" w:ascii="Times New Roman" w:hAnsi="Times New Roman" w:eastAsia="Times New Roman"/>
          <w:b w:val="0"/>
          <w:i w:val="0"/>
          <w:smallCaps w:val="0"/>
          <w:strike w:val="0"/>
          <w:color w:val="0563C1"/>
          <w:sz w:val="24"/>
          <w:szCs w:val="24"/>
          <w:u w:val="single"/>
          <w:shd w:val="clear" w:fill="auto"/>
          <w:vertAlign w:val="baseline"/>
        </w:rPr>
        <w:fldChar w:fldCharType="separate"/>
      </w:r>
      <w:r>
        <w:rPr>
          <w:rStyle w:val="13"/>
          <w:rFonts w:hint="default" w:ascii="Times New Roman" w:hAnsi="Times New Roman" w:eastAsia="Times New Roman"/>
          <w:b w:val="0"/>
          <w:i w:val="0"/>
          <w:smallCaps w:val="0"/>
          <w:strike w:val="0"/>
          <w:color w:val="0563C1"/>
          <w:sz w:val="24"/>
          <w:szCs w:val="24"/>
          <w:shd w:val="clear" w:fill="auto"/>
          <w:vertAlign w:val="baseline"/>
          <w:rtl w:val="0"/>
        </w:rPr>
        <w:t>https://github.com/</w:t>
      </w:r>
      <w:r>
        <w:rPr>
          <w:rFonts w:hint="default" w:ascii="Times New Roman" w:hAnsi="Times New Roman" w:eastAsia="Times New Roman"/>
          <w:b w:val="0"/>
          <w:i w:val="0"/>
          <w:smallCaps w:val="0"/>
          <w:strike w:val="0"/>
          <w:color w:val="0563C1"/>
          <w:sz w:val="24"/>
          <w:szCs w:val="24"/>
          <w:u w:val="singl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20" w:firstLineChars="50"/>
        <w:jc w:val="left"/>
        <w:rPr>
          <w:rFonts w:hint="default" w:ascii="Times New Roman" w:hAnsi="Times New Roman" w:eastAsia="Times New Roman"/>
          <w:b w:val="0"/>
          <w:i w:val="0"/>
          <w:smallCaps w:val="0"/>
          <w:strike w:val="0"/>
          <w:color w:val="0563C1"/>
          <w:sz w:val="24"/>
          <w:szCs w:val="24"/>
          <w:u w:val="singl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20" w:firstLineChars="50"/>
        <w:jc w:val="left"/>
        <w:rPr>
          <w:rFonts w:hint="eastAsia" w:ascii="Times New Roman" w:hAnsi="Times New Roman" w:eastAsia="SimSun"/>
          <w:b w:val="0"/>
          <w:i w:val="0"/>
          <w:smallCaps w:val="0"/>
          <w:strike w:val="0"/>
          <w:color w:val="0563C1"/>
          <w:sz w:val="24"/>
          <w:szCs w:val="24"/>
          <w:u w:val="single"/>
          <w:shd w:val="clear" w:fill="auto"/>
          <w:vertAlign w:val="baseline"/>
          <w:rtl w:val="0"/>
          <w:lang w:eastAsia="zh-CN"/>
        </w:rPr>
      </w:pPr>
      <w:r>
        <w:rPr>
          <w:rFonts w:hint="default" w:ascii="Times New Roman" w:hAnsi="Times New Roman" w:eastAsia="Times New Roman"/>
          <w:b w:val="0"/>
          <w:i w:val="0"/>
          <w:smallCaps w:val="0"/>
          <w:strike w:val="0"/>
          <w:color w:val="0563C1"/>
          <w:sz w:val="24"/>
          <w:szCs w:val="24"/>
          <w:u w:val="single"/>
          <w:shd w:val="clear" w:fill="auto"/>
          <w:vertAlign w:val="baseline"/>
          <w:rtl w:val="0"/>
        </w:rPr>
        <w:t>https://www.codecademy.com/</w:t>
      </w:r>
      <w:bookmarkStart w:id="1" w:name="_GoBack"/>
      <w:bookmarkEnd w:id="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120" w:firstLineChars="50"/>
        <w:jc w:val="left"/>
        <w:rPr>
          <w:rFonts w:hint="default" w:ascii="Times New Roman" w:hAnsi="Times New Roman" w:eastAsia="Times New Roman"/>
          <w:b w:val="0"/>
          <w:i w:val="0"/>
          <w:smallCaps w:val="0"/>
          <w:strike w:val="0"/>
          <w:color w:val="0563C1"/>
          <w:sz w:val="24"/>
          <w:szCs w:val="24"/>
          <w:u w:val="singl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59" w:lineRule="auto"/>
        <w:ind w:left="720" w:right="0" w:firstLine="0"/>
        <w:jc w:val="left"/>
        <w:rPr>
          <w:rFonts w:ascii="Calibri" w:hAnsi="Calibri" w:eastAsia="Calibri" w:cs="Calibri"/>
          <w:b w:val="0"/>
          <w:i w:val="0"/>
          <w:smallCaps w:val="0"/>
          <w:strike w:val="0"/>
          <w:color w:val="000000"/>
          <w:sz w:val="22"/>
          <w:szCs w:val="2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hint="default" w:ascii="Arial" w:hAnsi="Arial" w:eastAsia="Arial" w:cs="Arial"/>
          <w:b w:val="0"/>
          <w:i w:val="0"/>
          <w:smallCaps w:val="0"/>
          <w:strike w:val="0"/>
          <w:color w:val="000000"/>
          <w:sz w:val="24"/>
          <w:szCs w:val="24"/>
          <w:u w:val="none"/>
          <w:shd w:val="clear" w:fill="auto"/>
          <w:vertAlign w:val="baseline"/>
          <w:lang w:val="en-US"/>
        </w:rPr>
      </w:pPr>
      <w:r>
        <w:rPr>
          <w:rFonts w:hint="default" w:ascii="Arial" w:hAnsi="Arial" w:eastAsia="Arial" w:cs="Arial"/>
          <w:b w:val="0"/>
          <w:i w:val="0"/>
          <w:smallCaps w:val="0"/>
          <w:strike w:val="0"/>
          <w:color w:val="000000"/>
          <w:sz w:val="24"/>
          <w:szCs w:val="24"/>
          <w:u w:val="none"/>
          <w:shd w:val="clear" w:fill="auto"/>
          <w:vertAlign w:val="baseline"/>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k. CARTA GANTT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p>
    <w:tbl>
      <w:tblPr>
        <w:tblStyle w:val="26"/>
        <w:tblW w:w="11396" w:type="dxa"/>
        <w:tblInd w:w="-33"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08" w:type="dxa"/>
          <w:bottom w:w="0" w:type="dxa"/>
          <w:right w:w="108" w:type="dxa"/>
        </w:tblCellMar>
      </w:tblPr>
      <w:tblGrid>
        <w:gridCol w:w="600"/>
        <w:gridCol w:w="1675"/>
        <w:gridCol w:w="538"/>
        <w:gridCol w:w="479"/>
        <w:gridCol w:w="516"/>
        <w:gridCol w:w="489"/>
        <w:gridCol w:w="470"/>
        <w:gridCol w:w="484"/>
        <w:gridCol w:w="470"/>
        <w:gridCol w:w="473"/>
        <w:gridCol w:w="484"/>
        <w:gridCol w:w="499"/>
        <w:gridCol w:w="484"/>
        <w:gridCol w:w="486"/>
        <w:gridCol w:w="487"/>
        <w:gridCol w:w="528"/>
        <w:gridCol w:w="470"/>
        <w:gridCol w:w="508"/>
        <w:gridCol w:w="485"/>
        <w:gridCol w:w="240"/>
        <w:gridCol w:w="295"/>
        <w:gridCol w:w="236"/>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016" w:hRule="atLeast"/>
        </w:trPr>
        <w:tc>
          <w:tcPr>
            <w:tcW w:w="600" w:type="dxa"/>
            <w:vMerge w:val="restart"/>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BIL</w:t>
            </w:r>
          </w:p>
        </w:tc>
        <w:tc>
          <w:tcPr>
            <w:tcW w:w="1675" w:type="dxa"/>
            <w:vMerge w:val="restart"/>
            <w:vAlign w:val="center"/>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AKTIVITI / MINGGU</w:t>
            </w:r>
          </w:p>
        </w:tc>
        <w:tc>
          <w:tcPr>
            <w:tcW w:w="2022" w:type="dxa"/>
            <w:gridSpan w:val="4"/>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0"/>
                <w:szCs w:val="20"/>
                <w:u w:val="none"/>
                <w:shd w:val="clear" w:fill="auto"/>
                <w:vertAlign w:val="baseline"/>
              </w:rPr>
            </w:pPr>
            <w:r>
              <w:rPr>
                <w:rFonts w:ascii="Times New Roman" w:hAnsi="Times New Roman" w:eastAsia="Times New Roman" w:cs="Times New Roman"/>
                <w:b w:val="0"/>
                <w:i w:val="0"/>
                <w:smallCaps w:val="0"/>
                <w:strike w:val="0"/>
                <w:color w:val="000000"/>
                <w:sz w:val="20"/>
                <w:szCs w:val="20"/>
                <w:u w:val="none"/>
                <w:shd w:val="clear" w:fill="auto"/>
                <w:vertAlign w:val="baseline"/>
                <w:rtl w:val="0"/>
              </w:rPr>
              <w:t>OGOS</w:t>
            </w:r>
          </w:p>
        </w:tc>
        <w:tc>
          <w:tcPr>
            <w:tcW w:w="1897" w:type="dxa"/>
            <w:gridSpan w:val="4"/>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t>SEPTEMBER</w:t>
            </w:r>
          </w:p>
        </w:tc>
        <w:tc>
          <w:tcPr>
            <w:tcW w:w="1953" w:type="dxa"/>
            <w:gridSpan w:val="4"/>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t>OCTOBER</w:t>
            </w:r>
          </w:p>
        </w:tc>
        <w:tc>
          <w:tcPr>
            <w:tcW w:w="1993" w:type="dxa"/>
            <w:gridSpan w:val="4"/>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t>NOVEMBER</w:t>
            </w:r>
          </w:p>
        </w:tc>
        <w:tc>
          <w:tcPr>
            <w:tcW w:w="1256" w:type="dxa"/>
            <w:gridSpan w:val="4"/>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pPr>
            <w:r>
              <w:rPr>
                <w:rFonts w:hint="default" w:ascii="Times New Roman" w:hAnsi="Times New Roman" w:eastAsia="Times New Roman" w:cs="Times New Roman"/>
                <w:b w:val="0"/>
                <w:i w:val="0"/>
                <w:smallCaps w:val="0"/>
                <w:strike w:val="0"/>
                <w:color w:val="000000"/>
                <w:sz w:val="20"/>
                <w:szCs w:val="20"/>
                <w:u w:val="none"/>
                <w:shd w:val="clear" w:fill="auto"/>
                <w:vertAlign w:val="baseline"/>
                <w:lang w:val="en-US"/>
              </w:rPr>
              <w:t>DISEMBER</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933" w:hRule="atLeast"/>
        </w:trPr>
        <w:tc>
          <w:tcPr>
            <w:tcW w:w="600" w:type="dxa"/>
            <w:vMerge w:val="continue"/>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1675" w:type="dxa"/>
            <w:vMerge w:val="continue"/>
            <w:vAlign w:val="center"/>
          </w:tcPr>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538"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M1</w:t>
            </w:r>
          </w:p>
        </w:tc>
        <w:tc>
          <w:tcPr>
            <w:tcW w:w="47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M2</w:t>
            </w:r>
          </w:p>
        </w:tc>
        <w:tc>
          <w:tcPr>
            <w:tcW w:w="516"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M3</w:t>
            </w:r>
          </w:p>
        </w:tc>
        <w:tc>
          <w:tcPr>
            <w:tcW w:w="48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M4</w:t>
            </w:r>
          </w:p>
        </w:tc>
        <w:tc>
          <w:tcPr>
            <w:tcW w:w="470"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M1</w:t>
            </w: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M2</w:t>
            </w:r>
          </w:p>
        </w:tc>
        <w:tc>
          <w:tcPr>
            <w:tcW w:w="470"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M3</w:t>
            </w:r>
          </w:p>
        </w:tc>
        <w:tc>
          <w:tcPr>
            <w:tcW w:w="473"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M4</w:t>
            </w: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M1</w:t>
            </w:r>
          </w:p>
        </w:tc>
        <w:tc>
          <w:tcPr>
            <w:tcW w:w="49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M2</w:t>
            </w: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16"/>
                <w:szCs w:val="16"/>
                <w:u w:val="none"/>
                <w:shd w:val="clear" w:fill="auto"/>
                <w:vertAlign w:val="baseline"/>
              </w:rPr>
            </w:pPr>
            <w:r>
              <w:rPr>
                <w:rFonts w:ascii="Times New Roman" w:hAnsi="Times New Roman" w:eastAsia="Times New Roman" w:cs="Times New Roman"/>
                <w:b/>
                <w:i w:val="0"/>
                <w:smallCaps w:val="0"/>
                <w:strike w:val="0"/>
                <w:color w:val="000000"/>
                <w:sz w:val="16"/>
                <w:szCs w:val="16"/>
                <w:u w:val="none"/>
                <w:shd w:val="clear" w:fill="auto"/>
                <w:vertAlign w:val="baseline"/>
                <w:rtl w:val="0"/>
              </w:rPr>
              <w:t>M3</w:t>
            </w:r>
          </w:p>
        </w:tc>
        <w:tc>
          <w:tcPr>
            <w:tcW w:w="486"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hint="default" w:ascii="Times New Roman" w:hAnsi="Times New Roman" w:eastAsia="Times New Roman" w:cs="Times New Roman"/>
                <w:b/>
                <w:i w:val="0"/>
                <w:smallCaps w:val="0"/>
                <w:strike w:val="0"/>
                <w:color w:val="000000"/>
                <w:sz w:val="16"/>
                <w:szCs w:val="16"/>
                <w:u w:val="none"/>
                <w:shd w:val="clear" w:fill="auto"/>
                <w:vertAlign w:val="baseline"/>
                <w:rtl w:val="0"/>
                <w:lang w:val="en-US"/>
              </w:rPr>
            </w:pPr>
            <w:r>
              <w:rPr>
                <w:rFonts w:hint="default" w:ascii="Times New Roman" w:hAnsi="Times New Roman" w:eastAsia="Times New Roman" w:cs="Times New Roman"/>
                <w:b/>
                <w:i w:val="0"/>
                <w:smallCaps w:val="0"/>
                <w:strike w:val="0"/>
                <w:color w:val="000000"/>
                <w:sz w:val="16"/>
                <w:szCs w:val="16"/>
                <w:u w:val="none"/>
                <w:shd w:val="clear" w:fill="auto"/>
                <w:vertAlign w:val="baseline"/>
                <w:rtl w:val="0"/>
                <w:lang w:val="en-US"/>
              </w:rPr>
              <w:t>M4</w:t>
            </w:r>
          </w:p>
        </w:tc>
        <w:tc>
          <w:tcPr>
            <w:tcW w:w="487"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center"/>
              <w:rPr>
                <w:rFonts w:hint="default" w:ascii="Times New Roman" w:hAnsi="Times New Roman" w:eastAsia="Times New Roman" w:cs="Times New Roman"/>
                <w:b/>
                <w:bCs/>
                <w:i w:val="0"/>
                <w:smallCaps w:val="0"/>
                <w:strike w:val="0"/>
                <w:color w:val="000000"/>
                <w:sz w:val="16"/>
                <w:szCs w:val="16"/>
                <w:u w:val="none"/>
                <w:shd w:val="clear" w:fill="auto"/>
                <w:vertAlign w:val="baseline"/>
                <w:rtl w:val="0"/>
              </w:rPr>
            </w:pPr>
            <w:r>
              <w:rPr>
                <w:rFonts w:hint="default" w:ascii="Times New Roman" w:hAnsi="Times New Roman" w:cs="Times New Roman"/>
                <w:b/>
                <w:bCs/>
                <w:sz w:val="16"/>
                <w:szCs w:val="16"/>
              </w:rPr>
              <w:t>M1</w:t>
            </w:r>
          </w:p>
        </w:tc>
        <w:tc>
          <w:tcPr>
            <w:tcW w:w="528"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center"/>
              <w:rPr>
                <w:rFonts w:hint="default" w:ascii="Times New Roman" w:hAnsi="Times New Roman" w:eastAsia="Times New Roman" w:cs="Times New Roman"/>
                <w:b/>
                <w:bCs/>
                <w:i w:val="0"/>
                <w:smallCaps w:val="0"/>
                <w:strike w:val="0"/>
                <w:color w:val="000000"/>
                <w:sz w:val="16"/>
                <w:szCs w:val="16"/>
                <w:u w:val="none"/>
                <w:shd w:val="clear" w:fill="auto"/>
                <w:vertAlign w:val="baseline"/>
                <w:rtl w:val="0"/>
                <w:lang w:val="en-US"/>
              </w:rPr>
            </w:pPr>
            <w:r>
              <w:rPr>
                <w:rFonts w:hint="default" w:ascii="Times New Roman" w:hAnsi="Times New Roman" w:cs="Times New Roman"/>
                <w:b/>
                <w:bCs/>
                <w:sz w:val="16"/>
                <w:szCs w:val="16"/>
              </w:rPr>
              <w:t>M</w:t>
            </w:r>
            <w:r>
              <w:rPr>
                <w:rFonts w:hint="default" w:ascii="Times New Roman" w:hAnsi="Times New Roman" w:cs="Times New Roman"/>
                <w:b/>
                <w:bCs/>
                <w:sz w:val="16"/>
                <w:szCs w:val="16"/>
                <w:lang w:val="en-US"/>
              </w:rPr>
              <w:t>2</w:t>
            </w:r>
          </w:p>
        </w:tc>
        <w:tc>
          <w:tcPr>
            <w:tcW w:w="470"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both"/>
              <w:rPr>
                <w:rFonts w:hint="default" w:ascii="Times New Roman" w:hAnsi="Times New Roman" w:cs="Times New Roman"/>
                <w:b/>
                <w:bCs/>
                <w:sz w:val="16"/>
                <w:szCs w:val="16"/>
                <w:lang w:val="en-US"/>
              </w:rPr>
            </w:pPr>
            <w:r>
              <w:rPr>
                <w:rFonts w:hint="default" w:ascii="Times New Roman" w:hAnsi="Times New Roman" w:cs="Times New Roman"/>
                <w:b/>
                <w:bCs/>
                <w:sz w:val="16"/>
                <w:szCs w:val="16"/>
                <w:lang w:val="en-US"/>
              </w:rPr>
              <w:t>M3</w:t>
            </w:r>
          </w:p>
        </w:tc>
        <w:tc>
          <w:tcPr>
            <w:tcW w:w="508"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center"/>
              <w:rPr>
                <w:rFonts w:hint="default" w:ascii="Times New Roman" w:hAnsi="Times New Roman" w:cs="Times New Roman"/>
                <w:b/>
                <w:bCs/>
                <w:sz w:val="16"/>
                <w:szCs w:val="16"/>
                <w:lang w:val="en-US"/>
              </w:rPr>
            </w:pPr>
            <w:r>
              <w:rPr>
                <w:rFonts w:hint="default" w:ascii="Times New Roman" w:hAnsi="Times New Roman" w:cs="Times New Roman"/>
                <w:b/>
                <w:bCs/>
                <w:sz w:val="16"/>
                <w:szCs w:val="16"/>
                <w:lang w:val="en-US"/>
              </w:rPr>
              <w:t>M4</w:t>
            </w:r>
          </w:p>
        </w:tc>
        <w:tc>
          <w:tcPr>
            <w:tcW w:w="485"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center"/>
              <w:rPr>
                <w:rFonts w:hint="default" w:ascii="Times New Roman" w:hAnsi="Times New Roman" w:cs="Times New Roman"/>
                <w:b/>
                <w:bCs/>
                <w:sz w:val="16"/>
                <w:szCs w:val="16"/>
                <w:lang w:val="en-US"/>
              </w:rPr>
            </w:pPr>
            <w:r>
              <w:rPr>
                <w:rFonts w:hint="default" w:ascii="Times New Roman" w:hAnsi="Times New Roman" w:cs="Times New Roman"/>
                <w:b/>
                <w:bCs/>
                <w:sz w:val="16"/>
                <w:szCs w:val="16"/>
                <w:lang w:val="en-US"/>
              </w:rPr>
              <w:t>M1</w:t>
            </w:r>
          </w:p>
        </w:tc>
        <w:tc>
          <w:tcPr>
            <w:tcW w:w="240"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center"/>
              <w:rPr>
                <w:rFonts w:hint="default" w:ascii="Times New Roman" w:hAnsi="Times New Roman" w:cs="Times New Roman"/>
                <w:b/>
                <w:bCs/>
                <w:sz w:val="17"/>
                <w:szCs w:val="17"/>
                <w:lang w:val="en-US"/>
              </w:rPr>
            </w:pPr>
          </w:p>
        </w:tc>
        <w:tc>
          <w:tcPr>
            <w:tcW w:w="295"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center"/>
              <w:rPr>
                <w:rFonts w:hint="default" w:ascii="Times New Roman" w:hAnsi="Times New Roman" w:cs="Times New Roman"/>
                <w:b/>
                <w:bCs/>
                <w:sz w:val="17"/>
                <w:szCs w:val="17"/>
                <w:lang w:val="en-US"/>
              </w:rPr>
            </w:pPr>
          </w:p>
        </w:tc>
        <w:tc>
          <w:tcPr>
            <w:tcW w:w="236" w:type="dxa"/>
            <w:shd w:val="clear" w:color="auto" w:fill="auto"/>
            <w:vAlign w:val="top"/>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leftChars="0" w:right="0" w:rightChars="0" w:firstLine="0" w:firstLineChars="0"/>
              <w:jc w:val="center"/>
              <w:rPr>
                <w:rFonts w:hint="default" w:ascii="Times New Roman" w:hAnsi="Times New Roman" w:cs="Times New Roman"/>
                <w:b/>
                <w:bCs/>
                <w:sz w:val="17"/>
                <w:szCs w:val="17"/>
                <w:lang w:val="en-US"/>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070" w:hRule="atLeast"/>
        </w:trPr>
        <w:tc>
          <w:tcPr>
            <w:tcW w:w="60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1</w:t>
            </w:r>
          </w:p>
        </w:tc>
        <w:tc>
          <w:tcPr>
            <w:tcW w:w="1675"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Dapat tajuk da</w:t>
            </w:r>
            <w:r>
              <w:rPr>
                <w:rFonts w:hint="default" w:ascii="Times New Roman" w:hAnsi="Times New Roman" w:eastAsia="Times New Roman" w:cs="Times New Roman"/>
                <w:b w:val="0"/>
                <w:i w:val="0"/>
                <w:smallCaps w:val="0"/>
                <w:strike w:val="0"/>
                <w:color w:val="000000"/>
                <w:sz w:val="22"/>
                <w:szCs w:val="22"/>
                <w:u w:val="none"/>
                <w:shd w:val="clear" w:fill="auto"/>
                <w:vertAlign w:val="baseline"/>
                <w:rtl w:val="0"/>
                <w:lang w:val="en-US"/>
              </w:rPr>
              <w:t xml:space="preserve">n </w:t>
            </w:r>
            <w:r>
              <w:rPr>
                <w:rFonts w:ascii="Times New Roman" w:hAnsi="Times New Roman" w:eastAsia="Times New Roman" w:cs="Times New Roman"/>
                <w:b w:val="0"/>
                <w:i w:val="0"/>
                <w:smallCaps w:val="0"/>
                <w:strike w:val="0"/>
                <w:color w:val="000000"/>
                <w:sz w:val="22"/>
                <w:szCs w:val="22"/>
                <w:u w:val="none"/>
                <w:shd w:val="clear" w:fill="auto"/>
                <w:vertAlign w:val="baseline"/>
                <w:rtl w:val="0"/>
              </w:rPr>
              <w:t>soalan</w:t>
            </w:r>
          </w:p>
        </w:tc>
        <w:tc>
          <w:tcPr>
            <w:tcW w:w="538" w:type="dxa"/>
            <w:shd w:val="clear" w:color="auto" w:fill="BDD7EE"/>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p>
            <w:pPr>
              <w:spacing w:after="0" w:line="240" w:lineRule="auto"/>
              <w:rPr>
                <w:color w:val="000000"/>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51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2155"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2</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Analisis masalah &amp; pemilihan teknik pemikiran</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C9C9C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C9C9C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016" w:hRule="atLeast"/>
        </w:trPr>
        <w:tc>
          <w:tcPr>
            <w:tcW w:w="60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3</w:t>
            </w:r>
          </w:p>
        </w:tc>
        <w:tc>
          <w:tcPr>
            <w:tcW w:w="1675"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Mencari maklumat </w:t>
            </w:r>
          </w:p>
        </w:tc>
        <w:tc>
          <w:tcPr>
            <w:tcW w:w="53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C2E49C"/>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C2E49C"/>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C2E49C"/>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C2E49C"/>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774"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4</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Menulis pseudokod dan melakar carta alir</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8B7E9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2F5597" w:themeColor="accent5" w:themeShade="BF"/>
                <w:sz w:val="22"/>
                <w:szCs w:val="22"/>
                <w:u w:val="none"/>
                <w:shd w:val="clear" w:fill="auto"/>
                <w:vertAlign w:val="baseline"/>
              </w:rPr>
            </w:pPr>
          </w:p>
        </w:tc>
        <w:tc>
          <w:tcPr>
            <w:tcW w:w="484" w:type="dxa"/>
            <w:shd w:val="clear" w:color="auto" w:fill="8B7E9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2F5597" w:themeColor="accent5" w:themeShade="BF"/>
                <w:sz w:val="22"/>
                <w:szCs w:val="22"/>
                <w:u w:val="none"/>
                <w:shd w:val="clear" w:fill="auto"/>
                <w:vertAlign w:val="baseline"/>
              </w:rPr>
            </w:pPr>
          </w:p>
        </w:tc>
        <w:tc>
          <w:tcPr>
            <w:tcW w:w="470" w:type="dxa"/>
            <w:shd w:val="clear" w:color="auto" w:fill="8B7E9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2F5597" w:themeColor="accent5" w:themeShade="BF"/>
                <w:sz w:val="22"/>
                <w:szCs w:val="22"/>
                <w:u w:val="none"/>
                <w:shd w:val="clear" w:fill="auto"/>
                <w:vertAlign w:val="baseline"/>
              </w:rPr>
            </w:pPr>
          </w:p>
        </w:tc>
        <w:tc>
          <w:tcPr>
            <w:tcW w:w="473"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2F5597" w:themeColor="accent5" w:themeShade="BF"/>
                <w:sz w:val="22"/>
                <w:szCs w:val="22"/>
                <w:u w:val="none"/>
                <w:shd w:val="clear" w:fill="auto"/>
                <w:vertAlign w:val="baseline"/>
              </w:rPr>
            </w:pP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FFF2CC" w:themeColor="accent4" w:themeTint="33"/>
                <w:sz w:val="22"/>
                <w:szCs w:val="22"/>
                <w:u w:val="none"/>
                <w:shd w:val="clear" w:fill="auto"/>
                <w:vertAlign w:val="baseline"/>
                <w14:textFill>
                  <w14:solidFill>
                    <w14:schemeClr w14:val="accent4">
                      <w14:lumMod w14:val="20000"/>
                      <w14:lumOff w14:val="80000"/>
                    </w14:schemeClr>
                  </w14:solidFill>
                </w14:textFill>
              </w:rPr>
            </w:pPr>
          </w:p>
        </w:tc>
        <w:tc>
          <w:tcPr>
            <w:tcW w:w="49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396"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5</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Pengekodan &amp; reka bentuk atur cara</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E5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E5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E5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FFE5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E5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shd w:val="clear" w:color="auto" w:fill="FFE599" w:themeFill="accent4" w:themeFillTint="66"/>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E599" w:themeFill="accent4" w:themeFillTint="66"/>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070"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6</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 xml:space="preserve">Pengujian dan penyahpijatan </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4B083" w:themeFill="accent2" w:themeFillTint="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shd w:val="clear" w:color="auto" w:fill="F4B083" w:themeFill="accent2" w:themeFillTint="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shd w:val="clear" w:color="auto" w:fill="F4B083" w:themeFill="accent2" w:themeFillTint="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shd w:val="clear" w:color="auto" w:fill="F4B083" w:themeFill="accent2" w:themeFillTint="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4B083" w:themeFill="accent2" w:themeFillTint="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shd w:val="clear" w:color="auto" w:fill="F4B083" w:themeFill="accent2" w:themeFillTint="99"/>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left"/>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688"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7</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Dokumentasi</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shd w:val="clear" w:color="auto" w:fill="FFC000"/>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shd w:val="clear" w:color="auto" w:fill="FFC000"/>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C000" w:themeFill="accent4"/>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shd w:val="clear" w:color="auto" w:fill="FFC000" w:themeFill="accent4"/>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688"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8</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Moderasi</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49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48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487"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528" w:type="dxa"/>
            <w:shd w:val="clear" w:color="auto" w:fill="D6BEBE"/>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470" w:type="dxa"/>
            <w:shd w:val="clear" w:color="auto" w:fill="D6BEBE"/>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508" w:type="dxa"/>
            <w:shd w:val="clear" w:color="auto" w:fill="D6BEBE"/>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48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24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29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c>
          <w:tcPr>
            <w:tcW w:w="23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396"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9</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Menyerah projek kepada guru</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shd w:val="clear" w:color="auto" w:fill="FEFA7E"/>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4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wAfter w:w="0" w:type="auto"/>
          <w:trHeight w:val="1020" w:hRule="atLeast"/>
        </w:trPr>
        <w:tc>
          <w:tcPr>
            <w:tcW w:w="60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10</w:t>
            </w:r>
          </w:p>
        </w:tc>
        <w:tc>
          <w:tcPr>
            <w:tcW w:w="1675"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val="0"/>
                <w:i w:val="0"/>
                <w:smallCaps w:val="0"/>
                <w:strike w:val="0"/>
                <w:color w:val="000000"/>
                <w:sz w:val="22"/>
                <w:szCs w:val="22"/>
                <w:u w:val="none"/>
                <w:shd w:val="clear" w:fill="auto"/>
                <w:vertAlign w:val="baseline"/>
              </w:rPr>
            </w:pPr>
            <w:r>
              <w:rPr>
                <w:rFonts w:ascii="Times New Roman" w:hAnsi="Times New Roman" w:eastAsia="Times New Roman" w:cs="Times New Roman"/>
                <w:b w:val="0"/>
                <w:i w:val="0"/>
                <w:smallCaps w:val="0"/>
                <w:strike w:val="0"/>
                <w:color w:val="000000"/>
                <w:sz w:val="22"/>
                <w:szCs w:val="22"/>
                <w:u w:val="none"/>
                <w:shd w:val="clear" w:fill="auto"/>
                <w:vertAlign w:val="baseline"/>
                <w:rtl w:val="0"/>
              </w:rPr>
              <w:t>Pembentangan</w:t>
            </w:r>
          </w:p>
        </w:tc>
        <w:tc>
          <w:tcPr>
            <w:tcW w:w="538"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16"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9"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3"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FFFFFF"/>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99"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4"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6"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7"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28"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70"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508"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485" w:type="dxa"/>
            <w:shd w:val="clear" w:color="auto" w:fill="8AC08E"/>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D0DFA6"/>
                <w:sz w:val="22"/>
                <w:szCs w:val="22"/>
                <w:u w:val="none"/>
                <w:shd w:val="clear" w:fill="auto"/>
                <w:vertAlign w:val="baseline"/>
              </w:rPr>
            </w:pPr>
          </w:p>
        </w:tc>
        <w:tc>
          <w:tcPr>
            <w:tcW w:w="240"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95"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c>
          <w:tcPr>
            <w:tcW w:w="236" w:type="dxa"/>
            <w:shd w:val="clear" w:color="auto" w:fill="auto"/>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160" w:line="360" w:lineRule="auto"/>
              <w:ind w:left="0" w:right="0" w:firstLine="0"/>
              <w:jc w:val="center"/>
              <w:rPr>
                <w:rFonts w:ascii="Times New Roman" w:hAnsi="Times New Roman" w:eastAsia="Times New Roman" w:cs="Times New Roman"/>
                <w:b/>
                <w:i w:val="0"/>
                <w:smallCaps w:val="0"/>
                <w:strike w:val="0"/>
                <w:color w:val="000000"/>
                <w:sz w:val="22"/>
                <w:szCs w:val="22"/>
                <w:u w:val="none"/>
                <w:shd w:val="clear" w:fill="auto"/>
                <w:vertAlign w:val="baseline"/>
              </w:rPr>
            </w:pPr>
          </w:p>
        </w:tc>
      </w:tr>
    </w:tbl>
    <w:p>
      <w:r>
        <w:rPr>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b. Analisis Masalah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bl>
      <w:tblPr>
        <w:tblStyle w:val="27"/>
        <w:tblW w:w="8265" w:type="dxa"/>
        <w:tblInd w:w="42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28"/>
        <w:gridCol w:w="51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Teknik Leraian</w:t>
            </w:r>
          </w:p>
        </w:tc>
        <w:tc>
          <w:tcPr>
            <w:tcW w:w="5137"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1095"/>
              </w:tabs>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Fasa 1: Analisis Masalah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62"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5137"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 Masalah besar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Membangunakan sebuah sistem      pengurusan perniagaan secara atas talian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50" w:hRule="atLeast"/>
        </w:trPr>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5137"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(b) Bahagian kecil / Masalah kecil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Kira harga makanan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(ii)Kira harga minuman </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Perancangan Projek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292100</wp:posOffset>
                </wp:positionH>
                <wp:positionV relativeFrom="paragraph">
                  <wp:posOffset>25400</wp:posOffset>
                </wp:positionV>
                <wp:extent cx="1755775" cy="1155700"/>
                <wp:effectExtent l="0" t="0" r="0" b="0"/>
                <wp:wrapNone/>
                <wp:docPr id="77" name="Rectangles 77"/>
                <wp:cNvGraphicFramePr/>
                <a:graphic xmlns:a="http://schemas.openxmlformats.org/drawingml/2006/main">
                  <a:graphicData uri="http://schemas.microsoft.com/office/word/2010/wordprocessingShape">
                    <wps:wsp>
                      <wps:cNvSpPr/>
                      <wps:spPr>
                        <a:xfrm>
                          <a:off x="4474463" y="3208500"/>
                          <a:ext cx="1743075" cy="11430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Pendahuluan</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23pt;margin-top:2pt;height:91pt;width:138.25pt;z-index:251659264;mso-width-relative:page;mso-height-relative:page;" fillcolor="#FFFFFF" filled="t" stroked="t" coordsize="21600,21600" o:gfxdata="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Aza+b3VAAAACAEAAA8AAAAAAAAAAQAgAAAA&#10;IgAAAGRycy9kb3ducmV2LnhtbFBLAQIUABQAAAAIAIdO4kBxkZ/sRwIAALcEAAAOAAAAAAAAAAEA&#10;IAAAACQBAABkcnMvZTJvRG9jLnhtbFBLBQYAAAAABgAGAFkBAADdBQ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Pendahuluan</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2336800</wp:posOffset>
                </wp:positionH>
                <wp:positionV relativeFrom="paragraph">
                  <wp:posOffset>25400</wp:posOffset>
                </wp:positionV>
                <wp:extent cx="1755775" cy="1155700"/>
                <wp:effectExtent l="0" t="0" r="0" b="0"/>
                <wp:wrapNone/>
                <wp:docPr id="83" name="Rectangles 83"/>
                <wp:cNvGraphicFramePr/>
                <a:graphic xmlns:a="http://schemas.openxmlformats.org/drawingml/2006/main">
                  <a:graphicData uri="http://schemas.microsoft.com/office/word/2010/wordprocessingShape">
                    <wps:wsp>
                      <wps:cNvSpPr/>
                      <wps:spPr>
                        <a:xfrm>
                          <a:off x="4474463" y="3208500"/>
                          <a:ext cx="1743075" cy="11430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Analisis Masalah (Pengumpulan maklumat , Perancangan , Carta Gantt)</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84pt;margin-top:2pt;height:91pt;width:138.25pt;z-index:251659264;mso-width-relative:page;mso-height-relative:page;" fillcolor="#FFFFFF" filled="t" stroked="t" coordsize="21600,21600" o:gfxdata="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HNT5G1wAAAAkBAAAPAAAAAAAAAAEAIAAA&#10;ACIAAABkcnMvZG93bnJldi54bWxQSwECFAAUAAAACACHTuJAT93ImEYCAAC3BAAADgAAAAAAAAAB&#10;ACAAAAAmAQAAZHJzL2Uyb0RvYy54bWxQSwUGAAAAAAYABgBZAQAA3gU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Analisis Masalah (Pengumpulan maklumat , Perancangan , Carta Gantt)</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4368800</wp:posOffset>
                </wp:positionH>
                <wp:positionV relativeFrom="paragraph">
                  <wp:posOffset>25400</wp:posOffset>
                </wp:positionV>
                <wp:extent cx="1755775" cy="1155700"/>
                <wp:effectExtent l="0" t="0" r="0" b="0"/>
                <wp:wrapNone/>
                <wp:docPr id="72" name="Rectangles 72"/>
                <wp:cNvGraphicFramePr/>
                <a:graphic xmlns:a="http://schemas.openxmlformats.org/drawingml/2006/main">
                  <a:graphicData uri="http://schemas.microsoft.com/office/word/2010/wordprocessingShape">
                    <wps:wsp>
                      <wps:cNvSpPr/>
                      <wps:spPr>
                        <a:xfrm>
                          <a:off x="4474463" y="3208500"/>
                          <a:ext cx="1743075" cy="11430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Reka Bentuk Atur Cara (Algoritma , Carta Alir , Pseudokod)</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344pt;margin-top:2pt;height:91pt;width:138.25pt;z-index:251659264;mso-width-relative:page;mso-height-relative:page;" fillcolor="#FFFFFF" filled="t" stroked="t" coordsize="21600,21600" o:gfxdata="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YDx5dcAAAAJAQAADwAAAAAAAAABACAA&#10;AAAiAAAAZHJzL2Rvd25yZXYueG1sUEsBAhQAFAAAAAgAh07iQFjd9J5HAgAAtwQAAA4AAAAAAAAA&#10;AQAgAAAAJgEAAGRycy9lMm9Eb2MueG1sUEsFBgAAAAAGAAYAWQEAAN8FA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Reka Bentuk Atur Cara (Algoritma , Carta Alir , Pseudokod)</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mc:AlternateContent>
          <mc:Choice Requires="wps">
            <w:drawing>
              <wp:anchor distT="0" distB="0" distL="114300" distR="114300" simplePos="0" relativeHeight="251659264" behindDoc="0" locked="0" layoutInCell="1" allowOverlap="1">
                <wp:simplePos x="0" y="0"/>
                <wp:positionH relativeFrom="column">
                  <wp:posOffset>2044700</wp:posOffset>
                </wp:positionH>
                <wp:positionV relativeFrom="paragraph">
                  <wp:posOffset>190500</wp:posOffset>
                </wp:positionV>
                <wp:extent cx="0" cy="25400"/>
                <wp:effectExtent l="0" t="0" r="0" b="0"/>
                <wp:wrapNone/>
                <wp:docPr id="59" name="Freeform 59"/>
                <wp:cNvGraphicFramePr/>
                <a:graphic xmlns:a="http://schemas.openxmlformats.org/drawingml/2006/main">
                  <a:graphicData uri="http://schemas.microsoft.com/office/word/2010/wordprocessingShape">
                    <wps:wsp>
                      <wps:cNvSpPr/>
                      <wps:spPr>
                        <a:xfrm>
                          <a:off x="5198363" y="3780000"/>
                          <a:ext cx="295275" cy="0"/>
                        </a:xfrm>
                        <a:custGeom>
                          <a:avLst/>
                          <a:gdLst/>
                          <a:ahLst/>
                          <a:cxnLst/>
                          <a:rect l="l" t="t" r="r" b="b"/>
                          <a:pathLst>
                            <a:path w="295275" h="1" extrusionOk="0">
                              <a:moveTo>
                                <a:pt x="0" y="0"/>
                              </a:moveTo>
                              <a:lnTo>
                                <a:pt x="29527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61pt;margin-top:15pt;height:2pt;width:0pt;z-index:251659264;v-text-anchor:middle;mso-width-relative:page;mso-height-relative:page;" fillcolor="#FFFFFF" filled="t" stroked="t" coordsize="295275,1" o:gfxdata="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Z3Bio9YAAAAJ&#10;AQAADwAAAAAAAAABACAAAAAiAAAAZHJzL2Rvd25yZXYueG1sUEsBAhQAFAAAAAgAh07iQAqwmWyQ&#10;AgAAeQUAAA4AAAAAAAAAAQAgAAAAJQEAAGRycy9lMm9Eb2MueG1sUEsFBgAAAAAGAAYAWQEAACcG&#10;AAAAAA==&#10;" path="m0,0l295275,0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Pr>
          <w:sz w:val="22"/>
        </w:rPr>
        <mc:AlternateContent>
          <mc:Choice Requires="wps">
            <w:drawing>
              <wp:anchor distT="0" distB="0" distL="114300" distR="114300" simplePos="0" relativeHeight="251663360" behindDoc="0" locked="0" layoutInCell="1" allowOverlap="1">
                <wp:simplePos x="0" y="0"/>
                <wp:positionH relativeFrom="column">
                  <wp:posOffset>1447800</wp:posOffset>
                </wp:positionH>
                <wp:positionV relativeFrom="paragraph">
                  <wp:posOffset>6985</wp:posOffset>
                </wp:positionV>
                <wp:extent cx="4676775" cy="1411605"/>
                <wp:effectExtent l="244475" t="6350" r="260350" b="67945"/>
                <wp:wrapNone/>
                <wp:docPr id="5" name="Elbow Connector 5"/>
                <wp:cNvGraphicFramePr/>
                <a:graphic xmlns:a="http://schemas.openxmlformats.org/drawingml/2006/main">
                  <a:graphicData uri="http://schemas.microsoft.com/office/word/2010/wordprocessingShape">
                    <wps:wsp>
                      <wps:cNvCnPr>
                        <a:stCxn id="72" idx="3"/>
                        <a:endCxn id="68" idx="1"/>
                      </wps:cNvCnPr>
                      <wps:spPr>
                        <a:xfrm flipH="1">
                          <a:off x="1807845" y="4208780"/>
                          <a:ext cx="4676775" cy="1411605"/>
                        </a:xfrm>
                        <a:prstGeom prst="bentConnector5">
                          <a:avLst>
                            <a:gd name="adj1" fmla="val -5092"/>
                            <a:gd name="adj2" fmla="val 50022"/>
                            <a:gd name="adj3" fmla="val 105092"/>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6" type="#_x0000_t36" style="position:absolute;left:0pt;flip:x;margin-left:114pt;margin-top:0.55pt;height:111.15pt;width:368.25pt;z-index:251663360;mso-width-relative:page;mso-height-relative:page;" filled="f" stroked="t" coordsize="21600,21600" o:gfxdata="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Nn3OfTXAAAACQEAAA8AAAAAAAAA&#10;AQAgAAAAIgAAAGRycy9kb3ducmV2LnhtbFBLAQIUABQAAAAIAIdO4kB8FU4GSwIAAKkEAAAOAAAA&#10;AAAAAAEAIAAAACYBAABkcnMvZTJvRG9jLnhtbFBLBQYAAAAABgAGAFkBAADjBQAAAAA=&#10;" adj="-1100,10805,22700">
                <v:fill on="f" focussize="0,0"/>
                <v:stroke weight="1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column">
                  <wp:posOffset>4092575</wp:posOffset>
                </wp:positionH>
                <wp:positionV relativeFrom="paragraph">
                  <wp:posOffset>6985</wp:posOffset>
                </wp:positionV>
                <wp:extent cx="276225" cy="0"/>
                <wp:effectExtent l="0" t="50800" r="9525" b="63500"/>
                <wp:wrapNone/>
                <wp:docPr id="4" name="Straight Arrow Connector 4"/>
                <wp:cNvGraphicFramePr/>
                <a:graphic xmlns:a="http://schemas.openxmlformats.org/drawingml/2006/main">
                  <a:graphicData uri="http://schemas.microsoft.com/office/word/2010/wordprocessingShape">
                    <wps:wsp>
                      <wps:cNvCnPr>
                        <a:stCxn id="83" idx="3"/>
                        <a:endCxn id="72" idx="1"/>
                      </wps:cNvCnPr>
                      <wps:spPr>
                        <a:xfrm>
                          <a:off x="4452620" y="4208780"/>
                          <a:ext cx="27622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322.25pt;margin-top:0.55pt;height:0pt;width:21.75pt;z-index:251662336;mso-width-relative:page;mso-height-relative:page;" filled="f" stroked="t" coordsize="21600,21600" o:gfxdata="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AAAAAGRycy9QSwECFAAUAAAACACHTuJANm64adcAAAAHAQAADwAA&#10;AAAAAAABACAAAAAiAAAAZHJzL2Rvd25yZXYueG1sUEsBAhQAFAAAAAgAh07iQEr9Wd8XAgAALwQA&#10;AA4AAAAAAAAAAQAgAAAAJgEAAGRycy9lMm9Eb2MueG1sUEsFBgAAAAAGAAYAWQEAAK8FAAAAAA==&#10;">
                <v:fill on="f" focussize="0,0"/>
                <v:stroke weight="1pt" color="#5B9BD5 [3204]"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1312" behindDoc="0" locked="0" layoutInCell="1" allowOverlap="1">
                <wp:simplePos x="0" y="0"/>
                <wp:positionH relativeFrom="column">
                  <wp:posOffset>2047875</wp:posOffset>
                </wp:positionH>
                <wp:positionV relativeFrom="paragraph">
                  <wp:posOffset>6985</wp:posOffset>
                </wp:positionV>
                <wp:extent cx="288925" cy="0"/>
                <wp:effectExtent l="0" t="50800" r="15875" b="63500"/>
                <wp:wrapNone/>
                <wp:docPr id="3" name="Straight Arrow Connector 3"/>
                <wp:cNvGraphicFramePr/>
                <a:graphic xmlns:a="http://schemas.openxmlformats.org/drawingml/2006/main">
                  <a:graphicData uri="http://schemas.microsoft.com/office/word/2010/wordprocessingShape">
                    <wps:wsp>
                      <wps:cNvCnPr>
                        <a:stCxn id="77" idx="3"/>
                        <a:endCxn id="83" idx="1"/>
                      </wps:cNvCnPr>
                      <wps:spPr>
                        <a:xfrm>
                          <a:off x="2407920" y="4208780"/>
                          <a:ext cx="28892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161.25pt;margin-top:0.55pt;height:0pt;width:22.75pt;z-index:251661312;mso-width-relative:page;mso-height-relative:page;" filled="f" stroked="t" coordsize="21600,21600" o:gfxdata="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M0RdqDWAAAABwEAAA8AAAAA&#10;AAAAAQAgAAAAIgAAAGRycy9kb3ducmV2LnhtbFBLAQIUABQAAAAIAIdO4kCQl0KXFgIAAC8EAAAO&#10;AAAAAAAAAAEAIAAAACUBAABkcnMvZTJvRG9jLnhtbFBLBQYAAAAABgAGAFkBAACtBQAAAAA=&#10;">
                <v:fill on="f" focussize="0,0"/>
                <v:stroke weight="1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4076700</wp:posOffset>
                </wp:positionH>
                <wp:positionV relativeFrom="paragraph">
                  <wp:posOffset>0</wp:posOffset>
                </wp:positionV>
                <wp:extent cx="0" cy="25400"/>
                <wp:effectExtent l="0" t="0" r="0" b="0"/>
                <wp:wrapNone/>
                <wp:docPr id="56" name="Freeform 56"/>
                <wp:cNvGraphicFramePr/>
                <a:graphic xmlns:a="http://schemas.openxmlformats.org/drawingml/2006/main">
                  <a:graphicData uri="http://schemas.microsoft.com/office/word/2010/wordprocessingShape">
                    <wps:wsp>
                      <wps:cNvSpPr/>
                      <wps:spPr>
                        <a:xfrm>
                          <a:off x="5198363" y="3780000"/>
                          <a:ext cx="295275" cy="0"/>
                        </a:xfrm>
                        <a:custGeom>
                          <a:avLst/>
                          <a:gdLst/>
                          <a:ahLst/>
                          <a:cxnLst/>
                          <a:rect l="l" t="t" r="r" b="b"/>
                          <a:pathLst>
                            <a:path w="295275" h="1" extrusionOk="0">
                              <a:moveTo>
                                <a:pt x="0" y="0"/>
                              </a:moveTo>
                              <a:lnTo>
                                <a:pt x="29527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321pt;margin-top:0pt;height:2pt;width:0pt;z-index:251659264;v-text-anchor:middle;mso-width-relative:page;mso-height-relative:page;" fillcolor="#FFFFFF" filled="t" stroked="t" coordsize="295275,1" o:gfxdata="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" path="m0,0l295275,0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6121400</wp:posOffset>
                </wp:positionH>
                <wp:positionV relativeFrom="paragraph">
                  <wp:posOffset>0</wp:posOffset>
                </wp:positionV>
                <wp:extent cx="0" cy="12700"/>
                <wp:effectExtent l="0" t="0" r="0" b="0"/>
                <wp:wrapNone/>
                <wp:docPr id="60" name="Freeform 60"/>
                <wp:cNvGraphicFramePr/>
                <a:graphic xmlns:a="http://schemas.openxmlformats.org/drawingml/2006/main">
                  <a:graphicData uri="http://schemas.microsoft.com/office/word/2010/wordprocessingShape">
                    <wps:wsp>
                      <wps:cNvSpPr/>
                      <wps:spPr>
                        <a:xfrm>
                          <a:off x="5160263" y="3780000"/>
                          <a:ext cx="371475" cy="0"/>
                        </a:xfrm>
                        <a:custGeom>
                          <a:avLst/>
                          <a:gdLst/>
                          <a:ahLst/>
                          <a:cxnLst/>
                          <a:rect l="l" t="t" r="r" b="b"/>
                          <a:pathLst>
                            <a:path w="371475" h="1" extrusionOk="0">
                              <a:moveTo>
                                <a:pt x="0" y="0"/>
                              </a:moveTo>
                              <a:lnTo>
                                <a:pt x="37147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482pt;margin-top:0pt;height:1pt;width:0pt;z-index:251659264;v-text-anchor:middle;mso-width-relative:page;mso-height-relative:page;" fillcolor="#FFFFFF" filled="t" stroked="t" coordsize="371475,1" o:gfxdata="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" path="m0,0l371475,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left" w:pos="9315"/>
        </w:tabs>
        <w:spacing w:before="0" w:after="0" w:line="288" w:lineRule="auto"/>
        <w:ind w:left="0" w:right="0" w:firstLine="0"/>
        <w:jc w:val="left"/>
        <w:rPr>
          <w:rFonts w:ascii="Arial" w:hAnsi="Arial" w:eastAsia="Arial" w:cs="Arial"/>
          <w:b w:val="0"/>
          <w:i w:val="0"/>
          <w:smallCaps w:val="0"/>
          <w:strike w:val="0"/>
          <w:color w:val="000000"/>
          <w:sz w:val="24"/>
          <w:szCs w:val="24"/>
          <w:u w:val="none"/>
          <w:shd w:val="clear" w:fill="auto"/>
          <w:vertAlign w:val="baseline"/>
        </w:rPr>
      </w:pPr>
      <w:r>
        <w:rPr>
          <w:rFonts w:ascii="Arial" w:hAnsi="Arial" w:eastAsia="Arial" w:cs="Arial"/>
          <w:b w:val="0"/>
          <w:i w:val="0"/>
          <w:smallCaps w:val="0"/>
          <w:strike w:val="0"/>
          <w:color w:val="000000"/>
          <w:sz w:val="24"/>
          <w:szCs w:val="24"/>
          <w:u w:val="none"/>
          <w:shd w:val="clear" w:fill="auto"/>
          <w:vertAlign w:val="baseline"/>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pPr>
      <w:r>
        <mc:AlternateContent>
          <mc:Choice Requires="wps">
            <w:drawing>
              <wp:anchor distT="0" distB="0" distL="114300" distR="114300" simplePos="0" relativeHeight="251659264" behindDoc="0" locked="0" layoutInCell="1" allowOverlap="1">
                <wp:simplePos x="0" y="0"/>
                <wp:positionH relativeFrom="column">
                  <wp:posOffset>3403600</wp:posOffset>
                </wp:positionH>
                <wp:positionV relativeFrom="paragraph">
                  <wp:posOffset>0</wp:posOffset>
                </wp:positionV>
                <wp:extent cx="1423035" cy="1155700"/>
                <wp:effectExtent l="6350" t="6350" r="18415" b="19050"/>
                <wp:wrapNone/>
                <wp:docPr id="37" name="Rectangles 37"/>
                <wp:cNvGraphicFramePr/>
                <a:graphic xmlns:a="http://schemas.openxmlformats.org/drawingml/2006/main">
                  <a:graphicData uri="http://schemas.microsoft.com/office/word/2010/wordprocessingShape">
                    <wps:wsp>
                      <wps:cNvSpPr/>
                      <wps:spPr>
                        <a:xfrm>
                          <a:off x="4474463" y="3208500"/>
                          <a:ext cx="1423035" cy="11430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center"/>
                            </w:pPr>
                            <w:r>
                              <w:rPr>
                                <w:rFonts w:ascii="Calibri" w:hAnsi="Calibri" w:eastAsia="Calibri" w:cs="Calibri"/>
                                <w:b w:val="0"/>
                                <w:i w:val="0"/>
                                <w:smallCaps w:val="0"/>
                                <w:strike w:val="0"/>
                                <w:color w:val="000000"/>
                                <w:sz w:val="22"/>
                                <w:vertAlign w:val="baseline"/>
                              </w:rPr>
                              <w:t>Pengekodan</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268pt;margin-top:0pt;height:91pt;width:112.05pt;z-index:251659264;mso-width-relative:page;mso-height-relative:page;" fillcolor="#FFFFFF" filled="t" stroked="t" coordsize="21600,21600" o:gfxdata="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WxYrX1wAAAAgBAAAPAAAAAAAAAAEAIAAA&#10;ACIAAABkcnMvZG93bnJldi54bWxQSwECFAAUAAAACACHTuJA2/v/YEYCAAC3BAAADgAAAAAAAAAB&#10;ACAAAAAmAQAAZHJzL2Uyb0RvYy54bWxQSwUGAAAAAAYABgBZAQAA3gU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center"/>
                      </w:pPr>
                      <w:r>
                        <w:rPr>
                          <w:rFonts w:ascii="Calibri" w:hAnsi="Calibri" w:eastAsia="Calibri" w:cs="Calibri"/>
                          <w:b w:val="0"/>
                          <w:i w:val="0"/>
                          <w:smallCaps w:val="0"/>
                          <w:strike w:val="0"/>
                          <w:color w:val="000000"/>
                          <w:sz w:val="22"/>
                          <w:vertAlign w:val="baseline"/>
                        </w:rPr>
                        <w:t>Pengekodan</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1447800</wp:posOffset>
                </wp:positionH>
                <wp:positionV relativeFrom="paragraph">
                  <wp:posOffset>0</wp:posOffset>
                </wp:positionV>
                <wp:extent cx="1755775" cy="1155700"/>
                <wp:effectExtent l="0" t="0" r="0" b="0"/>
                <wp:wrapNone/>
                <wp:docPr id="68" name="Rectangles 68"/>
                <wp:cNvGraphicFramePr/>
                <a:graphic xmlns:a="http://schemas.openxmlformats.org/drawingml/2006/main">
                  <a:graphicData uri="http://schemas.microsoft.com/office/word/2010/wordprocessingShape">
                    <wps:wsp>
                      <wps:cNvSpPr/>
                      <wps:spPr>
                        <a:xfrm>
                          <a:off x="4474463" y="3208500"/>
                          <a:ext cx="1743075" cy="11430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Dokumentasi (Output , Refleksi , Penambahbaikan)</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14pt;margin-top:0pt;height:91pt;width:138.25pt;z-index:251659264;mso-width-relative:page;mso-height-relative:page;" fillcolor="#FFFFFF" filled="t" stroked="t" coordsize="21600,21600" o:gfxdata="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zQ5dJ1wAAAAgBAAAPAAAAAAAAAAEAIAAA&#10;ACIAAABkcnMvZG93bnJldi54bWxQSwECFAAUAAAACACHTuJAgNyCtEYCAAC3BAAADgAAAAAAAAAB&#10;ACAAAAAmAQAAZHJzL2Uyb0RvYy54bWxQSwUGAAAAAAYABgBZAQAA3gU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Dokumentasi (Output , Refleksi , Penambahbaikan)</w:t>
                      </w:r>
                    </w:p>
                  </w:txbxContent>
                </v:textbox>
              </v:rect>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pPr>
      <w:r>
        <w:rPr>
          <w:sz w:val="22"/>
        </w:rPr>
        <mc:AlternateContent>
          <mc:Choice Requires="wps">
            <w:drawing>
              <wp:anchor distT="0" distB="0" distL="114300" distR="114300" simplePos="0" relativeHeight="251664384" behindDoc="0" locked="0" layoutInCell="1" allowOverlap="1">
                <wp:simplePos x="0" y="0"/>
                <wp:positionH relativeFrom="column">
                  <wp:posOffset>3203575</wp:posOffset>
                </wp:positionH>
                <wp:positionV relativeFrom="paragraph">
                  <wp:posOffset>168275</wp:posOffset>
                </wp:positionV>
                <wp:extent cx="200025" cy="0"/>
                <wp:effectExtent l="0" t="50800" r="9525" b="63500"/>
                <wp:wrapNone/>
                <wp:docPr id="6" name="Straight Arrow Connector 6"/>
                <wp:cNvGraphicFramePr/>
                <a:graphic xmlns:a="http://schemas.openxmlformats.org/drawingml/2006/main">
                  <a:graphicData uri="http://schemas.microsoft.com/office/word/2010/wordprocessingShape">
                    <wps:wsp>
                      <wps:cNvCnPr>
                        <a:stCxn id="68" idx="3"/>
                        <a:endCxn id="37" idx="1"/>
                      </wps:cNvCnPr>
                      <wps:spPr>
                        <a:xfrm>
                          <a:off x="3563620" y="5620385"/>
                          <a:ext cx="200025" cy="0"/>
                        </a:xfrm>
                        <a:prstGeom prst="straightConnector1">
                          <a:avLst/>
                        </a:prstGeom>
                        <a:ln>
                          <a:tailEnd type="arrow"/>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2" type="#_x0000_t32" style="position:absolute;left:0pt;margin-left:252.25pt;margin-top:13.25pt;height:0pt;width:15.75pt;z-index:251664384;mso-width-relative:page;mso-height-relative:page;" filled="f" stroked="t" coordsize="21600,21600" o:gfxdata="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NhZgKnZAAAACQEAAA8A&#10;AAAAAAAAAQAgAAAAIgAAAGRycy9kb3ducmV2LnhtbFBLAQIUABQAAAAIAIdO4kBtwNKmFgIAAC8E&#10;AAAOAAAAAAAAAAEAIAAAACgBAABkcnMvZTJvRG9jLnhtbFBLBQYAAAAABgAGAFkBAACwBQAAAAA=&#10;">
                <v:fill on="f" focussize="0,0"/>
                <v:stroke weight="1pt" color="#5B9BD5 [3204]" miterlimit="8" joinstyle="miter" endarrow="open"/>
                <v:imagedata o:title=""/>
                <o:lock v:ext="edit" aspectratio="f"/>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88"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both"/>
        <w:rPr>
          <w:rFonts w:ascii="Arial" w:hAnsi="Arial" w:eastAsia="Arial" w:cs="Arial"/>
          <w:b/>
          <w:i w:val="0"/>
          <w:smallCaps w:val="0"/>
          <w:strike w:val="0"/>
          <w:color w:val="000000"/>
          <w:sz w:val="28"/>
          <w:szCs w:val="28"/>
          <w:u w:val="none"/>
          <w:shd w:val="clear" w:fill="auto"/>
          <w:vertAlign w:val="baseline"/>
        </w:rPr>
      </w:pPr>
    </w:p>
    <w:p/>
    <w:p/>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 Reka Bentuk Atur Cara (Fasa 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Algoritma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Pertama pelanggan</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capai</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ke laman web sistem tempahan makanan dan minuman di kedai.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Pelanggan mengisi borang login untuk memilih makanan dan minuman</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Pelanggan menentukan pilihan makanan melalui menu yang disediakan.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Jika makanan sesuai dengan selera dan kehendak pelanggan maka mereka akan membuat tempahan, jika tidak tiada tempahan diambil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Jika pelanggan membuat tempahan maka butang menu akan terpilih</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Setelah dipilih, pelanggan akan membuat pembayaran di bahagian borang pembayaran ,mengisi maklumat seperti tempat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Pengusaha kedai akan melihat tempahan tersebut, jika terdapat tempahan maka ia diproses , jika tidak, pengusaha kedai terus menunggu sehingga terdapat tempahan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Selepas disediakan, penghantar akan memberikan kwitansi atau bukti pembayaran dan menghantar makanan ke mana-mana tempat yang pelanggan berada </w:t>
      </w:r>
    </w:p>
    <w:p>
      <w:pPr>
        <w:keepNext w:val="0"/>
        <w:keepLines w:val="0"/>
        <w:pageBreakBefore w:val="0"/>
        <w:widowControl/>
        <w:numPr>
          <w:ilvl w:val="0"/>
          <w:numId w:val="8"/>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Jika semua tahap telah dilalui (makanan atau minuman sudah dibayar) maka pelanggan akan keluar sistem tersebut. </w:t>
      </w:r>
    </w:p>
    <w:p>
      <w:pPr>
        <w:rPr>
          <w:rtl w:val="0"/>
        </w:rPr>
      </w:pPr>
      <w:r>
        <w:rPr>
          <w:rtl w:val="0"/>
        </w:rPr>
        <w:t>Carta Alir</w:t>
      </w:r>
    </w:p>
    <w:p>
      <w:r>
        <w:rPr>
          <w:sz w:val="22"/>
        </w:rPr>
        <mc:AlternateContent>
          <mc:Choice Requires="wps">
            <w:drawing>
              <wp:anchor distT="0" distB="0" distL="114300" distR="114300" simplePos="0" relativeHeight="251666432" behindDoc="0" locked="0" layoutInCell="1" allowOverlap="1">
                <wp:simplePos x="0" y="0"/>
                <wp:positionH relativeFrom="column">
                  <wp:posOffset>3234690</wp:posOffset>
                </wp:positionH>
                <wp:positionV relativeFrom="paragraph">
                  <wp:posOffset>106045</wp:posOffset>
                </wp:positionV>
                <wp:extent cx="951865" cy="504190"/>
                <wp:effectExtent l="0" t="0" r="0" b="0"/>
                <wp:wrapNone/>
                <wp:docPr id="10" name="Text Box 10"/>
                <wp:cNvGraphicFramePr/>
                <a:graphic xmlns:a="http://schemas.openxmlformats.org/drawingml/2006/main">
                  <a:graphicData uri="http://schemas.microsoft.com/office/word/2010/wordprocessingShape">
                    <wps:wsp>
                      <wps:cNvSpPr txBox="1"/>
                      <wps:spPr>
                        <a:xfrm>
                          <a:off x="3689985" y="788670"/>
                          <a:ext cx="951865" cy="50419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MULA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4.7pt;margin-top:8.35pt;height:39.7pt;width:74.95pt;z-index:251666432;mso-width-relative:page;mso-height-relative:page;" filled="f" stroked="f" coordsize="21600,21600" o:gfxdata="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73S5VdoAAAAJAQAADwAAAAAAAAABACAAAAAiAAAAZHJzL2Rvd25yZXYueG1s&#10;UEsBAhQAFAAAAAgAh07iQGQKFh6hAgAAWQUAAA4AAAAAAAAAAQAgAAAAKQEAAGRycy9lMm9Eb2Mu&#10;eG1sUEsFBgAAAAAGAAYAWQEAADwGAAAAAA==&#10;">
                <v:fill on="f" focussize="0,0"/>
                <v:stroke on="f" weight="0.5pt"/>
                <v:imagedata o:title=""/>
                <o:lock v:ext="edit" aspectratio="f"/>
                <v:textbox>
                  <w:txbxContent>
                    <w:p>
                      <w:pPr>
                        <w:rPr>
                          <w:rFonts w:hint="default"/>
                          <w:lang w:val="en-US"/>
                        </w:rPr>
                      </w:pPr>
                      <w:r>
                        <w:rPr>
                          <w:rFonts w:hint="default"/>
                          <w:lang w:val="en-US"/>
                        </w:rPr>
                        <w:t>MULA</w:t>
                      </w: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column">
                  <wp:posOffset>3101340</wp:posOffset>
                </wp:positionH>
                <wp:positionV relativeFrom="paragraph">
                  <wp:posOffset>67310</wp:posOffset>
                </wp:positionV>
                <wp:extent cx="895350" cy="381000"/>
                <wp:effectExtent l="6350" t="6350" r="12700" b="12700"/>
                <wp:wrapNone/>
                <wp:docPr id="7" name="Flowchart: Terminator 7"/>
                <wp:cNvGraphicFramePr/>
                <a:graphic xmlns:a="http://schemas.openxmlformats.org/drawingml/2006/main">
                  <a:graphicData uri="http://schemas.microsoft.com/office/word/2010/wordprocessingShape">
                    <wps:wsp>
                      <wps:cNvSpPr/>
                      <wps:spPr>
                        <a:xfrm>
                          <a:off x="3461385" y="712470"/>
                          <a:ext cx="895350" cy="381000"/>
                        </a:xfrm>
                        <a:prstGeom prst="flowChartTerminator">
                          <a:avLst/>
                        </a:prstGeom>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44.2pt;margin-top:5.3pt;height:30pt;width:70.5pt;z-index:251665408;v-text-anchor:middle;mso-width-relative:page;mso-height-relative:page;" filled="f" stroked="t" coordsize="21600,21600" o:gfxdata="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">
                <v:fill on="f" focussize="0,0"/>
                <v:stroke weight="1pt" color="#000000 [3213]" miterlimit="8" joinstyle="miter"/>
                <v:imagedata o:title=""/>
                <o:lock v:ext="edit" aspectratio="f"/>
              </v:shape>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2832100</wp:posOffset>
                </wp:positionH>
                <wp:positionV relativeFrom="paragraph">
                  <wp:posOffset>1612900</wp:posOffset>
                </wp:positionV>
                <wp:extent cx="1565275" cy="508000"/>
                <wp:effectExtent l="0" t="0" r="0" b="0"/>
                <wp:wrapNone/>
                <wp:docPr id="64" name="Rectangles 64"/>
                <wp:cNvGraphicFramePr/>
                <a:graphic xmlns:a="http://schemas.openxmlformats.org/drawingml/2006/main">
                  <a:graphicData uri="http://schemas.microsoft.com/office/word/2010/wordprocessingShape">
                    <wps:wsp>
                      <wps:cNvSpPr/>
                      <wps:spPr>
                        <a:xfrm>
                          <a:off x="4569713" y="3532350"/>
                          <a:ext cx="1552575" cy="4953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memilih ketegori</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223pt;margin-top:127pt;height:40pt;width:123.25pt;z-index:251659264;mso-width-relative:page;mso-height-relative:page;" fillcolor="#FFFFFF" filled="t" stroked="t" coordsize="21600,21600" o:gfxdata="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6/60CNkAAAALAQAADwAAAAAAAAABACAA&#10;AAAiAAAAZHJzL2Rvd25yZXYueG1sUEsBAhQAFAAAAAgAh07iQP2+8ntFAgAAtgQAAA4AAAAAAAAA&#10;AQAgAAAAKAEAAGRycy9lMm9Eb2MueG1sUEsFBgAAAAAGAAYAWQEAAN8FA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memilih ketegori</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2908300</wp:posOffset>
                </wp:positionH>
                <wp:positionV relativeFrom="paragraph">
                  <wp:posOffset>3352800</wp:posOffset>
                </wp:positionV>
                <wp:extent cx="1489075" cy="346075"/>
                <wp:effectExtent l="0" t="0" r="0" b="0"/>
                <wp:wrapNone/>
                <wp:docPr id="38" name="Freeform 38"/>
                <wp:cNvGraphicFramePr/>
                <a:graphic xmlns:a="http://schemas.openxmlformats.org/drawingml/2006/main">
                  <a:graphicData uri="http://schemas.microsoft.com/office/word/2010/wordprocessingShape">
                    <wps:wsp>
                      <wps:cNvSpPr/>
                      <wps:spPr>
                        <a:xfrm>
                          <a:off x="4607813" y="3613313"/>
                          <a:ext cx="1476375" cy="333375"/>
                        </a:xfrm>
                        <a:custGeom>
                          <a:avLst/>
                          <a:gdLst/>
                          <a:ahLst/>
                          <a:cxnLst/>
                          <a:rect l="l" t="t" r="r" b="b"/>
                          <a:pathLst>
                            <a:path w="1476375" h="333375" extrusionOk="0">
                              <a:moveTo>
                                <a:pt x="369093" y="0"/>
                              </a:moveTo>
                              <a:lnTo>
                                <a:pt x="0" y="333375"/>
                              </a:lnTo>
                              <a:lnTo>
                                <a:pt x="1107281" y="333375"/>
                              </a:lnTo>
                              <a:lnTo>
                                <a:pt x="1476375" y="0"/>
                              </a:lnTo>
                              <a:close/>
                            </a:path>
                          </a:pathLst>
                        </a:custGeom>
                        <a:solidFill>
                          <a:srgbClr val="FFFFFF"/>
                        </a:solidFill>
                        <a:ln w="12700" cap="flat" cmpd="sng">
                          <a:solidFill>
                            <a:srgbClr val="000000"/>
                          </a:solidFill>
                          <a:prstDash val="solid"/>
                          <a:miter lim="8000"/>
                          <a:headEnd type="none" w="sm" len="sm"/>
                          <a:tailEnd type="none" w="sm" len="sm"/>
                        </a:ln>
                      </wps:spPr>
                      <wps:txbx>
                        <w:txbxContent>
                          <w:p>
                            <w:pPr>
                              <w:spacing w:before="0" w:after="160" w:line="258" w:lineRule="auto"/>
                              <w:ind w:left="0" w:right="0" w:firstLine="0"/>
                              <w:jc w:val="left"/>
                            </w:pP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229pt;margin-top:264pt;height:27.25pt;width:117.25pt;z-index:251659264;mso-width-relative:page;mso-height-relative:page;" fillcolor="#FFFFFF" filled="t" stroked="t" coordsize="1476375,333375" o:gfxdata="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" path="m369093,0l0,333375,1107281,333375,1476375,0xe">
                <v:path textboxrect="0,0,1476375,333375"/>
                <v:fill on="t" focussize="0,0"/>
                <v:stroke weight="1pt" color="#000000" miterlimit="0" joinstyle="miter"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2984500</wp:posOffset>
                </wp:positionH>
                <wp:positionV relativeFrom="paragraph">
                  <wp:posOffset>1130300</wp:posOffset>
                </wp:positionV>
                <wp:extent cx="1174750" cy="313055"/>
                <wp:effectExtent l="0" t="0" r="0" b="0"/>
                <wp:wrapNone/>
                <wp:docPr id="80" name="Rectangles 80"/>
                <wp:cNvGraphicFramePr/>
                <a:graphic xmlns:a="http://schemas.openxmlformats.org/drawingml/2006/main">
                  <a:graphicData uri="http://schemas.microsoft.com/office/word/2010/wordprocessingShape">
                    <wps:wsp>
                      <wps:cNvSpPr/>
                      <wps:spPr>
                        <a:xfrm>
                          <a:off x="4764975" y="3629823"/>
                          <a:ext cx="1162050" cy="300355"/>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Login</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235pt;margin-top:89pt;height:24.65pt;width:92.5pt;z-index:251659264;mso-width-relative:page;mso-height-relative:page;" fillcolor="#FFFFFF" filled="t" stroked="t" coordsize="21600,21600" o:gfxdata="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X+iCAdgAAAALAQAADwAAAAAAAAABACAAAAAi&#10;AAAAZHJzL2Rvd25yZXYueG1sUEsBAhQAFAAAAAgAh07iQHeIqghDAgAAtgQAAA4AAAAAAAAAAQAg&#10;AAAAJwEAAGRycy9lMm9Eb2MueG1sUEsFBgAAAAAGAAYAWQEAANwFA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Login</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2984500</wp:posOffset>
                </wp:positionH>
                <wp:positionV relativeFrom="paragraph">
                  <wp:posOffset>406400</wp:posOffset>
                </wp:positionV>
                <wp:extent cx="1174750" cy="479425"/>
                <wp:effectExtent l="0" t="0" r="0" b="0"/>
                <wp:wrapNone/>
                <wp:docPr id="61" name="Rectangles 61"/>
                <wp:cNvGraphicFramePr/>
                <a:graphic xmlns:a="http://schemas.openxmlformats.org/drawingml/2006/main">
                  <a:graphicData uri="http://schemas.microsoft.com/office/word/2010/wordprocessingShape">
                    <wps:wsp>
                      <wps:cNvSpPr/>
                      <wps:spPr>
                        <a:xfrm>
                          <a:off x="4764975" y="3546638"/>
                          <a:ext cx="1162050" cy="466725"/>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datang sistem</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235pt;margin-top:32pt;height:37.75pt;width:92.5pt;z-index:251659264;mso-width-relative:page;mso-height-relative:page;" fillcolor="#FFFFFF" filled="t" stroked="t" coordsize="21600,21600" o:gfxdata="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nqv+gtgAAAAKAQAADwAAAAAAAAABACAAAAAi&#10;AAAAZHJzL2Rvd25yZXYueG1sUEsBAhQAFAAAAAgAh07iQMNTNoZDAgAAtgQAAA4AAAAAAAAAAQAg&#10;AAAAJwEAAGRycy9lMm9Eb2MueG1sUEsFBgAAAAAGAAYAWQEAANwFA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datang sistem</w:t>
                      </w:r>
                    </w:p>
                  </w:txbxContent>
                </v:textbox>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3530600</wp:posOffset>
                </wp:positionH>
                <wp:positionV relativeFrom="paragraph">
                  <wp:posOffset>190500</wp:posOffset>
                </wp:positionV>
                <wp:extent cx="9525" cy="233045"/>
                <wp:effectExtent l="0" t="0" r="0" b="0"/>
                <wp:wrapNone/>
                <wp:docPr id="39" name="Freeform 39"/>
                <wp:cNvGraphicFramePr/>
                <a:graphic xmlns:a="http://schemas.openxmlformats.org/drawingml/2006/main">
                  <a:graphicData uri="http://schemas.microsoft.com/office/word/2010/wordprocessingShape">
                    <wps:wsp>
                      <wps:cNvSpPr/>
                      <wps:spPr>
                        <a:xfrm>
                          <a:off x="5341238" y="3663478"/>
                          <a:ext cx="9525" cy="23304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78pt;margin-top:15pt;height:18.35pt;width:0.75pt;z-index:251659264;v-text-anchor:middle;mso-width-relative:page;mso-height-relative:page;" fillcolor="#FFFFFF" filled="t" stroked="t" coordsize="9525,233045" o:gfxdata="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hAu9&#10;GNgAAAAJAQAADwAAAAAAAAABACAAAAAiAAAAZHJzL2Rvd25yZXYueG1sUEsBAhQAFAAAAAgAh07i&#10;QEe+xIqUAgAAggUAAA4AAAAAAAAAAQAgAAAAJwEAAGRycy9lMm9Eb2MueG1sUEsFBgAAAAAGAAYA&#10;WQEAAC0GA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3530600</wp:posOffset>
                </wp:positionH>
                <wp:positionV relativeFrom="paragraph">
                  <wp:posOffset>889000</wp:posOffset>
                </wp:positionV>
                <wp:extent cx="9525" cy="233045"/>
                <wp:effectExtent l="0" t="0" r="0" b="0"/>
                <wp:wrapNone/>
                <wp:docPr id="46" name="Freeform 46"/>
                <wp:cNvGraphicFramePr/>
                <a:graphic xmlns:a="http://schemas.openxmlformats.org/drawingml/2006/main">
                  <a:graphicData uri="http://schemas.microsoft.com/office/word/2010/wordprocessingShape">
                    <wps:wsp>
                      <wps:cNvSpPr/>
                      <wps:spPr>
                        <a:xfrm>
                          <a:off x="5341238" y="3663478"/>
                          <a:ext cx="9525" cy="23304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78pt;margin-top:70pt;height:18.35pt;width:0.75pt;z-index:251659264;v-text-anchor:middle;mso-width-relative:page;mso-height-relative:page;" fillcolor="#FFFFFF" filled="t" stroked="t" coordsize="9525,233045" o:gfxdata="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K86d&#10;jdgAAAALAQAADwAAAAAAAAABACAAAAAiAAAAZHJzL2Rvd25yZXYueG1sUEsBAhQAFAAAAAgAh07i&#10;QBgTOiOUAgAAggUAAA4AAAAAAAAAAQAgAAAAJwEAAGRycy9lMm9Eb2MueG1sUEsFBgAAAAAGAAYA&#10;WQEAAC0GA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3543300</wp:posOffset>
                </wp:positionH>
                <wp:positionV relativeFrom="paragraph">
                  <wp:posOffset>1435100</wp:posOffset>
                </wp:positionV>
                <wp:extent cx="9525" cy="180340"/>
                <wp:effectExtent l="0" t="0" r="0" b="0"/>
                <wp:wrapNone/>
                <wp:docPr id="65" name="Freeform 65"/>
                <wp:cNvGraphicFramePr/>
                <a:graphic xmlns:a="http://schemas.openxmlformats.org/drawingml/2006/main">
                  <a:graphicData uri="http://schemas.microsoft.com/office/word/2010/wordprocessingShape">
                    <wps:wsp>
                      <wps:cNvSpPr/>
                      <wps:spPr>
                        <a:xfrm>
                          <a:off x="5341238" y="3689830"/>
                          <a:ext cx="9525" cy="180340"/>
                        </a:xfrm>
                        <a:custGeom>
                          <a:avLst/>
                          <a:gdLst/>
                          <a:ahLst/>
                          <a:cxnLst/>
                          <a:rect l="l" t="t" r="r" b="b"/>
                          <a:pathLst>
                            <a:path w="9525" h="180340" extrusionOk="0">
                              <a:moveTo>
                                <a:pt x="0" y="0"/>
                              </a:moveTo>
                              <a:lnTo>
                                <a:pt x="9525" y="18034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79pt;margin-top:113pt;height:14.2pt;width:0.75pt;z-index:251659264;v-text-anchor:middle;mso-width-relative:page;mso-height-relative:page;" fillcolor="#FFFFFF" filled="t" stroked="t" coordsize="9525,180340" o:gfxdata="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4AOWW9YA&#10;AAALAQAADwAAAAAAAAABACAAAAAiAAAAZHJzL2Rvd25yZXYueG1sUEsBAhQAFAAAAAgAh07iQFxy&#10;aOiTAgAAggUAAA4AAAAAAAAAAQAgAAAAJQEAAGRycy9lMm9Eb2MueG1sUEsFBgAAAAAGAAYAWQEA&#10;ACoGAAAAAA==&#10;" path="m0,0l9525,180340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3556000</wp:posOffset>
                </wp:positionH>
                <wp:positionV relativeFrom="paragraph">
                  <wp:posOffset>3136900</wp:posOffset>
                </wp:positionV>
                <wp:extent cx="9525" cy="233045"/>
                <wp:effectExtent l="0" t="0" r="0" b="0"/>
                <wp:wrapNone/>
                <wp:docPr id="66" name="Freeform 66"/>
                <wp:cNvGraphicFramePr/>
                <a:graphic xmlns:a="http://schemas.openxmlformats.org/drawingml/2006/main">
                  <a:graphicData uri="http://schemas.microsoft.com/office/word/2010/wordprocessingShape">
                    <wps:wsp>
                      <wps:cNvSpPr/>
                      <wps:spPr>
                        <a:xfrm>
                          <a:off x="5341238" y="3663478"/>
                          <a:ext cx="9525" cy="23304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80pt;margin-top:247pt;height:18.35pt;width:0.75pt;z-index:251659264;v-text-anchor:middle;mso-width-relative:page;mso-height-relative:page;" fillcolor="#FFFFFF" filled="t" stroked="t" coordsize="9525,233045" o:gfxdata="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Kth&#10;4erZAAAACwEAAA8AAAAAAAAAAQAgAAAAIgAAAGRycy9kb3ducmV2LnhtbFBLAQIUABQAAAAIAIdO&#10;4kC+/9SrlAIAAIIFAAAOAAAAAAAAAAEAIAAAACgBAABkcnMvZTJvRG9jLnhtbFBLBQYAAAAABgAG&#10;AFkBAAAuBg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1879600</wp:posOffset>
                </wp:positionH>
                <wp:positionV relativeFrom="paragraph">
                  <wp:posOffset>1854200</wp:posOffset>
                </wp:positionV>
                <wp:extent cx="0" cy="25400"/>
                <wp:effectExtent l="0" t="0" r="0" b="0"/>
                <wp:wrapNone/>
                <wp:docPr id="84" name="Freeform 84"/>
                <wp:cNvGraphicFramePr/>
                <a:graphic xmlns:a="http://schemas.openxmlformats.org/drawingml/2006/main">
                  <a:graphicData uri="http://schemas.microsoft.com/office/word/2010/wordprocessingShape">
                    <wps:wsp>
                      <wps:cNvSpPr/>
                      <wps:spPr>
                        <a:xfrm>
                          <a:off x="4870068" y="3780000"/>
                          <a:ext cx="951864" cy="0"/>
                        </a:xfrm>
                        <a:custGeom>
                          <a:avLst/>
                          <a:gdLst/>
                          <a:ahLst/>
                          <a:cxnLst/>
                          <a:rect l="l" t="t" r="r" b="b"/>
                          <a:pathLst>
                            <a:path w="951864" h="1" extrusionOk="0">
                              <a:moveTo>
                                <a:pt x="0" y="0"/>
                              </a:moveTo>
                              <a:lnTo>
                                <a:pt x="951864"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48pt;margin-top:146pt;height:2pt;width:0pt;z-index:251659264;v-text-anchor:middle;mso-width-relative:page;mso-height-relative:page;" fillcolor="#FFFFFF" filled="t" stroked="t" coordsize="951864,1" o:gfxdata="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" path="m0,0l951864,0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4305300</wp:posOffset>
                </wp:positionH>
                <wp:positionV relativeFrom="paragraph">
                  <wp:posOffset>2717800</wp:posOffset>
                </wp:positionV>
                <wp:extent cx="0" cy="12700"/>
                <wp:effectExtent l="0" t="0" r="0" b="0"/>
                <wp:wrapNone/>
                <wp:docPr id="76" name="Freeform 76"/>
                <wp:cNvGraphicFramePr/>
                <a:graphic xmlns:a="http://schemas.openxmlformats.org/drawingml/2006/main">
                  <a:graphicData uri="http://schemas.microsoft.com/office/word/2010/wordprocessingShape">
                    <wps:wsp>
                      <wps:cNvSpPr/>
                      <wps:spPr>
                        <a:xfrm>
                          <a:off x="4841175" y="3780000"/>
                          <a:ext cx="1009650" cy="0"/>
                        </a:xfrm>
                        <a:custGeom>
                          <a:avLst/>
                          <a:gdLst/>
                          <a:ahLst/>
                          <a:cxnLst/>
                          <a:rect l="l" t="t" r="r" b="b"/>
                          <a:pathLst>
                            <a:path w="1009650" h="1" extrusionOk="0">
                              <a:moveTo>
                                <a:pt x="0" y="0"/>
                              </a:moveTo>
                              <a:lnTo>
                                <a:pt x="1009650"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339pt;margin-top:214pt;height:1pt;width:0pt;z-index:251659264;v-text-anchor:middle;mso-width-relative:page;mso-height-relative:page;" fillcolor="#FFFFFF" filled="t" stroked="t" coordsize="1009650,1" o:gfxdata="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" path="m0,0l1009650,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3568700</wp:posOffset>
                </wp:positionH>
                <wp:positionV relativeFrom="paragraph">
                  <wp:posOffset>1511300</wp:posOffset>
                </wp:positionV>
                <wp:extent cx="0" cy="25400"/>
                <wp:effectExtent l="0" t="0" r="0" b="0"/>
                <wp:wrapNone/>
                <wp:docPr id="43" name="Freeform 43"/>
                <wp:cNvGraphicFramePr/>
                <a:graphic xmlns:a="http://schemas.openxmlformats.org/drawingml/2006/main">
                  <a:graphicData uri="http://schemas.microsoft.com/office/word/2010/wordprocessingShape">
                    <wps:wsp>
                      <wps:cNvSpPr/>
                      <wps:spPr>
                        <a:xfrm rot="10800000">
                          <a:off x="4469700" y="3780000"/>
                          <a:ext cx="1752600" cy="0"/>
                        </a:xfrm>
                        <a:custGeom>
                          <a:avLst/>
                          <a:gdLst/>
                          <a:ahLst/>
                          <a:cxnLst/>
                          <a:rect l="l" t="t" r="r" b="b"/>
                          <a:pathLst>
                            <a:path w="1752600" h="1" extrusionOk="0">
                              <a:moveTo>
                                <a:pt x="0" y="0"/>
                              </a:moveTo>
                              <a:lnTo>
                                <a:pt x="1752600"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81pt;margin-top:119pt;height:2pt;width:0pt;rotation:11796480f;z-index:251659264;v-text-anchor:middle;mso-width-relative:page;mso-height-relative:page;" fillcolor="#FFFFFF" filled="t" stroked="t" coordsize="1752600,1" o:gfxdata="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e92C&#10;x9cAAAALAQAADwAAAAAAAAABACAAAAAiAAAAZHJzL2Rvd25yZXYueG1sUEsBAhQAFAAAAAgAh07i&#10;QJ4tyq+VAgAAiwUAAA4AAAAAAAAAAQAgAAAAJgEAAGRycy9lMm9Eb2MueG1sUEsFBgAAAAAGAAYA&#10;WQEAAC0GAAAAAA==&#10;" path="m0,0l1752600,0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p>
    <w:p/>
    <w:p/>
    <w:p/>
    <w:p/>
    <w:p/>
    <w:p/>
    <w:p>
      <w:r>
        <mc:AlternateContent>
          <mc:Choice Requires="wps">
            <w:drawing>
              <wp:anchor distT="0" distB="0" distL="114300" distR="114300" simplePos="0" relativeHeight="251679744" behindDoc="0" locked="0" layoutInCell="1" allowOverlap="1">
                <wp:simplePos x="0" y="0"/>
                <wp:positionH relativeFrom="column">
                  <wp:posOffset>3540125</wp:posOffset>
                </wp:positionH>
                <wp:positionV relativeFrom="paragraph">
                  <wp:posOffset>137160</wp:posOffset>
                </wp:positionV>
                <wp:extent cx="9525" cy="233045"/>
                <wp:effectExtent l="31750" t="0" r="34925" b="14605"/>
                <wp:wrapNone/>
                <wp:docPr id="73" name="Freeform 73"/>
                <wp:cNvGraphicFramePr/>
                <a:graphic xmlns:a="http://schemas.openxmlformats.org/drawingml/2006/main">
                  <a:graphicData uri="http://schemas.microsoft.com/office/word/2010/wordprocessingShape">
                    <wps:wsp>
                      <wps:cNvSpPr/>
                      <wps:spPr>
                        <a:xfrm>
                          <a:off x="0" y="0"/>
                          <a:ext cx="9525" cy="23304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78.75pt;margin-top:10.8pt;height:18.35pt;width:0.75pt;z-index:251679744;v-text-anchor:middle;mso-width-relative:page;mso-height-relative:page;" fillcolor="#FFFFFF" filled="t" stroked="t" coordsize="9525,233045" o:gfxdata="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DntUtx1wAAAAkBAAAPAAAAAAAAAAEA&#10;IAAAACIAAABkcnMvZG93bnJldi54bWxQSwECFAAUAAAACACHTuJAK++/T4ICAAB2BQAADgAAAAAA&#10;AAABACAAAAAmAQAAZHJzL2Uyb0RvYy54bWxQSwUGAAAAAAYABgBZAQAAGgY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p>
    <w:p>
      <w:r>
        <w:rPr>
          <w:sz w:val="22"/>
        </w:rPr>
        <mc:AlternateContent>
          <mc:Choice Requires="wps">
            <w:drawing>
              <wp:anchor distT="0" distB="0" distL="114300" distR="114300" simplePos="0" relativeHeight="251667456" behindDoc="0" locked="0" layoutInCell="1" allowOverlap="1">
                <wp:simplePos x="0" y="0"/>
                <wp:positionH relativeFrom="column">
                  <wp:posOffset>2910840</wp:posOffset>
                </wp:positionH>
                <wp:positionV relativeFrom="paragraph">
                  <wp:posOffset>244475</wp:posOffset>
                </wp:positionV>
                <wp:extent cx="1238250" cy="980440"/>
                <wp:effectExtent l="0" t="0" r="0" b="10160"/>
                <wp:wrapNone/>
                <wp:docPr id="11" name="Text Box 11"/>
                <wp:cNvGraphicFramePr/>
                <a:graphic xmlns:a="http://schemas.openxmlformats.org/drawingml/2006/main">
                  <a:graphicData uri="http://schemas.microsoft.com/office/word/2010/wordprocessingShape">
                    <wps:wsp>
                      <wps:cNvSpPr txBox="1"/>
                      <wps:spPr>
                        <a:xfrm>
                          <a:off x="1651635" y="3041650"/>
                          <a:ext cx="1238250" cy="980440"/>
                        </a:xfrm>
                        <a:prstGeom prst="rect">
                          <a:avLst/>
                        </a:prstGeom>
                        <a:noFill/>
                        <a:ln w="6350">
                          <a:noFill/>
                        </a:ln>
                        <a:extLst>
                          <a:ext uri="{909E8E84-426E-40DD-AFC4-6F175D3DCCD1}">
                            <a14:hiddenFill xmlns:a14="http://schemas.microsoft.com/office/drawing/2010/main">
                              <a:solidFill>
                                <a:schemeClr val="lt1"/>
                              </a:solidFill>
                            </a14:hiddenFill>
                          </a:ext>
                        </a:extLst>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Makanan sesuai dengan selera?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9.2pt;margin-top:19.25pt;height:77.2pt;width:97.5pt;z-index:251667456;mso-width-relative:page;mso-height-relative:page;" filled="f" stroked="f" coordsize="21600,21600" o:gfxdata="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">
                <v:fill on="f" focussize="0,0"/>
                <v:stroke on="f" weight="0.5pt"/>
                <v:imagedata o:title=""/>
                <o:lock v:ext="edit" aspectratio="f"/>
                <v:textbox>
                  <w:txbxContent>
                    <w:p>
                      <w:pPr>
                        <w:rPr>
                          <w:rFonts w:hint="default"/>
                          <w:lang w:val="en-US"/>
                        </w:rPr>
                      </w:pPr>
                      <w:r>
                        <w:rPr>
                          <w:rFonts w:hint="default"/>
                          <w:lang w:val="en-US"/>
                        </w:rPr>
                        <w:t>Makanan sesuai dengan selera?</w:t>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column">
                  <wp:posOffset>4358640</wp:posOffset>
                </wp:positionH>
                <wp:positionV relativeFrom="paragraph">
                  <wp:posOffset>187325</wp:posOffset>
                </wp:positionV>
                <wp:extent cx="704850" cy="285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0485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TIDAK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3.2pt;margin-top:14.75pt;height:22.5pt;width:55.5pt;z-index:251670528;mso-width-relative:page;mso-height-relative:page;" filled="f" stroked="f" coordsize="21600,21600" o:gfxdata="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AB/bJq2gAAAAkBAAAPAAAAAAAAAAEAIAAAACIAAABkcnMvZG93bnJldi54bWxQSwECFAAU&#10;AAAACACHTuJA6BzrOCgCAABmBAAADgAAAAAAAAABACAAAAApAQAAZHJzL2Uyb0RvYy54bWxQSwUG&#10;AAAAAAYABgBZAQAAwwUAAAAA&#10;">
                <v:fill on="f" focussize="0,0"/>
                <v:stroke on="f" weight="0.5pt"/>
                <v:imagedata o:title=""/>
                <o:lock v:ext="edit" aspectratio="f"/>
                <v:textbox>
                  <w:txbxContent>
                    <w:p>
                      <w:pPr>
                        <w:rPr>
                          <w:rFonts w:hint="default"/>
                          <w:lang w:val="en-US"/>
                        </w:rPr>
                      </w:pPr>
                      <w:r>
                        <w:rPr>
                          <w:rFonts w:hint="default"/>
                          <w:lang w:val="en-US"/>
                        </w:rPr>
                        <w:t>TIDAK</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2565400</wp:posOffset>
                </wp:positionH>
                <wp:positionV relativeFrom="paragraph">
                  <wp:posOffset>60960</wp:posOffset>
                </wp:positionV>
                <wp:extent cx="1955165" cy="803275"/>
                <wp:effectExtent l="2540" t="5715" r="4445" b="10160"/>
                <wp:wrapNone/>
                <wp:docPr id="53" name="Freeform 53"/>
                <wp:cNvGraphicFramePr/>
                <a:graphic xmlns:a="http://schemas.openxmlformats.org/drawingml/2006/main">
                  <a:graphicData uri="http://schemas.microsoft.com/office/word/2010/wordprocessingShape">
                    <wps:wsp>
                      <wps:cNvSpPr/>
                      <wps:spPr>
                        <a:xfrm>
                          <a:off x="4607813" y="3384713"/>
                          <a:ext cx="1955165" cy="790575"/>
                        </a:xfrm>
                        <a:custGeom>
                          <a:avLst/>
                          <a:gdLst/>
                          <a:ahLst/>
                          <a:cxnLst/>
                          <a:rect l="l" t="t" r="r" b="b"/>
                          <a:pathLst>
                            <a:path w="1476375" h="790575" extrusionOk="0">
                              <a:moveTo>
                                <a:pt x="738187" y="0"/>
                              </a:moveTo>
                              <a:lnTo>
                                <a:pt x="0" y="395287"/>
                              </a:lnTo>
                              <a:lnTo>
                                <a:pt x="738187" y="790575"/>
                              </a:lnTo>
                              <a:lnTo>
                                <a:pt x="1476375" y="395287"/>
                              </a:lnTo>
                              <a:close/>
                            </a:path>
                          </a:pathLst>
                        </a:custGeom>
                        <a:solidFill>
                          <a:srgbClr val="FFFFFF"/>
                        </a:solidFill>
                        <a:ln w="12700" cap="flat" cmpd="sng">
                          <a:solidFill>
                            <a:srgbClr val="000000"/>
                          </a:solidFill>
                          <a:prstDash val="solid"/>
                          <a:miter lim="8000"/>
                          <a:headEnd type="none" w="sm" len="sm"/>
                          <a:tailEnd type="none" w="sm" len="sm"/>
                        </a:ln>
                      </wps:spPr>
                      <wps:txbx>
                        <w:txbxContent>
                          <w:p>
                            <w:pPr>
                              <w:spacing w:before="0" w:after="160" w:line="258" w:lineRule="auto"/>
                              <w:ind w:right="0" w:firstLine="990" w:firstLineChars="450"/>
                              <w:jc w:val="left"/>
                              <w:rPr>
                                <w:rFonts w:hint="default"/>
                                <w:lang w:val="en-US"/>
                              </w:rPr>
                            </w:pPr>
                          </w:p>
                        </w:txbxContent>
                      </wps:txbx>
                      <wps:bodyPr spcFirstLastPara="1" wrap="square" lIns="88900" tIns="38100" rIns="88900" bIns="38100" anchor="t" anchorCtr="0">
                        <a:noAutofit/>
                      </wps:bodyPr>
                    </wps:wsp>
                  </a:graphicData>
                </a:graphic>
              </wp:anchor>
            </w:drawing>
          </mc:Choice>
          <mc:Fallback>
            <w:pict>
              <v:shape id="_x0000_s1026" o:spid="_x0000_s1026" o:spt="100" style="position:absolute;left:0pt;margin-left:202pt;margin-top:4.8pt;height:63.25pt;width:153.95pt;z-index:251659264;mso-width-relative:page;mso-height-relative:page;" fillcolor="#FFFFFF" filled="t" stroked="t" coordsize="1476375,790575" o:gfxdata="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FNJ+rtoAAAALAQAADwAAAAAAAAAB&#10;ACAAAAAiAAAAZHJzL2Rvd25yZXYueG1sUEsBAhQAFAAAAAgAh07iQBzz6Ia5AgAA/wUAAA4AAAAA&#10;AAAAAQAgAAAAKQEAAGRycy9lMm9Eb2MueG1sUEsFBgAAAAAGAAYAWQEAAFQGAAAAAA==&#10;" path="m738187,0l0,395287,738187,790575,1476375,395287xe">
                <v:path textboxrect="0,0,1476375,790575"/>
                <v:fill on="t" focussize="0,0"/>
                <v:stroke weight="1pt" color="#000000" miterlimit="0" joinstyle="miter" startarrowwidth="narrow" startarrowlength="short" endarrowwidth="narrow" endarrowlength="short"/>
                <v:imagedata o:title=""/>
                <o:lock v:ext="edit" aspectratio="f"/>
                <v:textbox inset="7pt,3pt,7pt,3pt">
                  <w:txbxContent>
                    <w:p>
                      <w:pPr>
                        <w:spacing w:before="0" w:after="160" w:line="258" w:lineRule="auto"/>
                        <w:ind w:right="0" w:firstLine="990" w:firstLineChars="450"/>
                        <w:jc w:val="left"/>
                        <w:rPr>
                          <w:rFonts w:hint="default"/>
                          <w:lang w:val="en-US"/>
                        </w:rPr>
                      </w:pPr>
                    </w:p>
                  </w:txbxContent>
                </v:textbox>
              </v:shape>
            </w:pict>
          </mc:Fallback>
        </mc:AlternateContent>
      </w:r>
    </w:p>
    <w:p/>
    <w:p>
      <w:r>
        <w:rPr>
          <w:sz w:val="22"/>
        </w:rPr>
        <mc:AlternateContent>
          <mc:Choice Requires="wps">
            <w:drawing>
              <wp:anchor distT="0" distB="0" distL="114300" distR="114300" simplePos="0" relativeHeight="251671552" behindDoc="0" locked="0" layoutInCell="1" allowOverlap="1">
                <wp:simplePos x="0" y="0"/>
                <wp:positionH relativeFrom="column">
                  <wp:posOffset>2767330</wp:posOffset>
                </wp:positionH>
                <wp:positionV relativeFrom="paragraph">
                  <wp:posOffset>1633220</wp:posOffset>
                </wp:positionV>
                <wp:extent cx="4879340" cy="1389380"/>
                <wp:effectExtent l="6350" t="0" r="52070" b="16510"/>
                <wp:wrapNone/>
                <wp:docPr id="17" name="Elbow Connector 17"/>
                <wp:cNvGraphicFramePr/>
                <a:graphic xmlns:a="http://schemas.openxmlformats.org/drawingml/2006/main">
                  <a:graphicData uri="http://schemas.microsoft.com/office/word/2010/wordprocessingShape">
                    <wps:wsp>
                      <wps:cNvCnPr/>
                      <wps:spPr>
                        <a:xfrm rot="5400000" flipV="1">
                          <a:off x="3742690" y="4766310"/>
                          <a:ext cx="4879340" cy="1389380"/>
                        </a:xfrm>
                        <a:prstGeom prst="bentConnector3">
                          <a:avLst>
                            <a:gd name="adj1" fmla="val 234"/>
                          </a:avLst>
                        </a:prstGeom>
                        <a:ln>
                          <a:tailEnd type="arrow" w="med" len="med"/>
                        </a:ln>
                      </wps:spPr>
                      <wps:style>
                        <a:lnRef idx="2">
                          <a:prstClr val="black"/>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y;margin-left:217.9pt;margin-top:128.6pt;height:109.4pt;width:384.2pt;rotation:-5898240f;z-index:251671552;mso-width-relative:page;mso-height-relative:page;" filled="f" stroked="t" coordsize="21600,21600" o:gfxdata="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OTYg13ZAAAADAEAAA8AAAAAAAAAAQAgAAAAIgAAAGRycy9kb3ducmV2LnhtbFBLAQIUABQAAAAI&#10;AIdO4kAEfll/JQIAAD0EAAAOAAAAAAAAAAEAIAAAACgBAABkcnMvZTJvRG9jLnhtbFBLBQYAAAAA&#10;BgAGAFkBAAC/BQAAAAA=&#10;" adj="51">
                <v:fill on="f" focussize="0,0"/>
                <v:stroke weight="1pt" color="#000000" miterlimit="8" joinstyle="miter" endarrow="open"/>
                <v:imagedata o:title=""/>
                <o:lock v:ext="edit" aspectratio="f"/>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column">
                  <wp:posOffset>3520440</wp:posOffset>
                </wp:positionH>
                <wp:positionV relativeFrom="paragraph">
                  <wp:posOffset>226060</wp:posOffset>
                </wp:positionV>
                <wp:extent cx="400050" cy="2857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005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7.2pt;margin-top:17.8pt;height:22.5pt;width:31.5pt;z-index:251669504;mso-width-relative:page;mso-height-relative:page;" filled="f" stroked="f" coordsize="21600,21600" o:gfxdata="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I2TfotsAAAAJAQAADwAAAAAAAAABACAAAAAiAAAAZHJzL2Rvd25yZXYueG1sUEsBAhQA&#10;FAAAAAgAh07iQKy6nlAoAgAAZgQAAA4AAAAAAAAAAQAgAAAAKgEAAGRycy9lMm9Eb2MueG1sUEsF&#10;BgAAAAAGAAYAWQEAAMQFAAAAAA==&#10;">
                <v:fill on="f" focussize="0,0"/>
                <v:stroke on="f" weight="0.5pt"/>
                <v:imagedata o:title=""/>
                <o:lock v:ext="edit" aspectratio="f"/>
                <v:textbox>
                  <w:txbxContent>
                    <w:p>
                      <w:pPr>
                        <w:rPr>
                          <w:rFonts w:hint="default"/>
                          <w:lang w:val="en-US"/>
                        </w:rPr>
                      </w:pPr>
                      <w:r>
                        <w:rPr>
                          <w:rFonts w:hint="default"/>
                          <w:lang w:val="en-US"/>
                        </w:rPr>
                        <w:t>YA</w:t>
                      </w:r>
                    </w:p>
                  </w:txbxContent>
                </v:textbox>
              </v:shape>
            </w:pict>
          </mc:Fallback>
        </mc:AlternateContent>
      </w:r>
    </w:p>
    <w:p>
      <w:r>
        <w:rPr>
          <w:sz w:val="22"/>
        </w:rPr>
        <mc:AlternateContent>
          <mc:Choice Requires="wps">
            <w:drawing>
              <wp:anchor distT="0" distB="0" distL="114300" distR="114300" simplePos="0" relativeHeight="251668480" behindDoc="0" locked="0" layoutInCell="1" allowOverlap="1">
                <wp:simplePos x="0" y="0"/>
                <wp:positionH relativeFrom="column">
                  <wp:posOffset>3225165</wp:posOffset>
                </wp:positionH>
                <wp:positionV relativeFrom="paragraph">
                  <wp:posOffset>178435</wp:posOffset>
                </wp:positionV>
                <wp:extent cx="1276350" cy="3714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76350" cy="3714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bidi w:val="0"/>
                              <w:adjustRightInd/>
                              <w:snapToGrid/>
                              <w:spacing w:line="192" w:lineRule="auto"/>
                              <w:textAlignment w:val="auto"/>
                              <w:rPr>
                                <w:rFonts w:hint="default"/>
                                <w:lang w:val="en-US"/>
                              </w:rPr>
                            </w:pPr>
                            <w:r>
                              <w:rPr>
                                <w:rFonts w:hint="default"/>
                                <w:lang w:val="en-US"/>
                              </w:rPr>
                              <w:t>Membuat tempahan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95pt;margin-top:14.05pt;height:29.25pt;width:100.5pt;z-index:251668480;mso-width-relative:page;mso-height-relative:page;" filled="f" stroked="f" coordsize="21600,21600" o:gfxdata="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P7ZdUDaAAAACgEAAA8AAAAAAAAAAQAgAAAAIgAAAGRycy9kb3ducmV2LnhtbFBLAQIU&#10;ABQAAAAIAIdO4kDiTWAYKgIAAGcEAAAOAAAAAAAAAAEAIAAAACkBAABkcnMvZTJvRG9jLnhtbFBL&#10;BQYAAAAABgAGAFkBAADFBQAAAAA=&#10;">
                <v:fill on="f" focussize="0,0"/>
                <v:stroke on="f" weight="0.5pt"/>
                <v:imagedata o:title=""/>
                <o:lock v:ext="edit" aspectratio="f"/>
                <v:textbox>
                  <w:txbxContent>
                    <w:p>
                      <w:pPr>
                        <w:keepNext w:val="0"/>
                        <w:keepLines w:val="0"/>
                        <w:pageBreakBefore w:val="0"/>
                        <w:widowControl/>
                        <w:kinsoku/>
                        <w:wordWrap/>
                        <w:overflowPunct/>
                        <w:topLinePunct w:val="0"/>
                        <w:bidi w:val="0"/>
                        <w:adjustRightInd/>
                        <w:snapToGrid/>
                        <w:spacing w:line="192" w:lineRule="auto"/>
                        <w:textAlignment w:val="auto"/>
                        <w:rPr>
                          <w:rFonts w:hint="default"/>
                          <w:lang w:val="en-US"/>
                        </w:rPr>
                      </w:pPr>
                      <w:r>
                        <w:rPr>
                          <w:rFonts w:hint="default"/>
                          <w:lang w:val="en-US"/>
                        </w:rPr>
                        <w:t>Membuat tempahan</w:t>
                      </w:r>
                    </w:p>
                  </w:txbxContent>
                </v:textbox>
              </v:shape>
            </w:pict>
          </mc:Fallback>
        </mc:AlternateContent>
      </w:r>
    </w:p>
    <w:p>
      <w:r>
        <w:rPr>
          <w:sz w:val="22"/>
        </w:rPr>
        <mc:AlternateContent>
          <mc:Choice Requires="wps">
            <w:drawing>
              <wp:anchor distT="0" distB="0" distL="114300" distR="114300" simplePos="0" relativeHeight="251673600" behindDoc="0" locked="0" layoutInCell="1" allowOverlap="1">
                <wp:simplePos x="0" y="0"/>
                <wp:positionH relativeFrom="column">
                  <wp:posOffset>843915</wp:posOffset>
                </wp:positionH>
                <wp:positionV relativeFrom="paragraph">
                  <wp:posOffset>200660</wp:posOffset>
                </wp:positionV>
                <wp:extent cx="589915" cy="200025"/>
                <wp:effectExtent l="0" t="0" r="635" b="9525"/>
                <wp:wrapNone/>
                <wp:docPr id="22" name="Rectangles 22"/>
                <wp:cNvGraphicFramePr/>
                <a:graphic xmlns:a="http://schemas.openxmlformats.org/drawingml/2006/main">
                  <a:graphicData uri="http://schemas.microsoft.com/office/word/2010/wordprocessingShape">
                    <wps:wsp>
                      <wps:cNvSpPr/>
                      <wps:spPr>
                        <a:xfrm>
                          <a:off x="1203960" y="4559300"/>
                          <a:ext cx="589915" cy="200025"/>
                        </a:xfrm>
                        <a:prstGeom prst="rect">
                          <a:avLst/>
                        </a:prstGeom>
                        <a:solidFill>
                          <a:schemeClr val="bg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66.45pt;margin-top:15.8pt;height:15.75pt;width:46.45pt;z-index:251673600;v-text-anchor:middle;mso-width-relative:page;mso-height-relative:page;" fillcolor="#FFFFFF [3212]" filled="t" stroked="f" coordsize="21600,21600" o:gfxdata="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KwKsLDYAAAACQEAAA8AAAAAAAAAAQAgAAAAIgAAAGRycy9kb3ducmV2&#10;LnhtbFBLAQIUABQAAAAIAIdO4kD7wMIgbgIAANwEAAAOAAAAAAAAAAEAIAAAACcBAABkcnMvZTJv&#10;RG9jLnhtbFBLBQYAAAAABgAGAFkBAAAHBgAAAAA=&#10;">
                <v:fill on="t" focussize="0,0"/>
                <v:stroke on="f" weight="1pt" miterlimit="8" joinstyle="miter"/>
                <v:imagedata o:title=""/>
                <o:lock v:ext="edit" aspectratio="f"/>
              </v:rect>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3499485</wp:posOffset>
                </wp:positionH>
                <wp:positionV relativeFrom="paragraph">
                  <wp:posOffset>2540</wp:posOffset>
                </wp:positionV>
                <wp:extent cx="76200" cy="821055"/>
                <wp:effectExtent l="0" t="1905" r="1905" b="15240"/>
                <wp:wrapNone/>
                <wp:docPr id="33" name="Freeform 33"/>
                <wp:cNvGraphicFramePr/>
                <a:graphic xmlns:a="http://schemas.openxmlformats.org/drawingml/2006/main">
                  <a:graphicData uri="http://schemas.microsoft.com/office/word/2010/wordprocessingShape">
                    <wps:wsp>
                      <wps:cNvSpPr/>
                      <wps:spPr>
                        <a:xfrm rot="300000">
                          <a:off x="5341238" y="3663478"/>
                          <a:ext cx="76200" cy="821055"/>
                        </a:xfrm>
                        <a:custGeom>
                          <a:avLst/>
                          <a:gdLst/>
                          <a:ahLst/>
                          <a:cxnLst/>
                          <a:rect l="l" t="t" r="r" b="b"/>
                          <a:pathLst>
                            <a:path w="9525" h="233045" extrusionOk="0">
                              <a:moveTo>
                                <a:pt x="0" y="0"/>
                              </a:moveTo>
                              <a:lnTo>
                                <a:pt x="9525" y="233045"/>
                              </a:lnTo>
                            </a:path>
                          </a:pathLst>
                        </a:custGeom>
                        <a:solidFill>
                          <a:srgbClr val="FFFFFF"/>
                        </a:solidFill>
                        <a:ln w="3175"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75.55pt;margin-top:0.2pt;height:64.65pt;width:6pt;rotation:327680f;z-index:251659264;v-text-anchor:middle;mso-width-relative:page;mso-height-relative:page;" fillcolor="#FFFFFF" filled="t" stroked="t" coordsize="9525,233045" o:gfxdata="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8xA7f9UAAAAIAQAADwAAAAAAAAABACAAAAAiAAAAZHJzL2Rvd25yZXYueG1s&#10;UEsBAhQAFAAAAAgAh07iQBNcUf+mAgAAjwUAAA4AAAAAAAAAAQAgAAAAJAEAAGRycy9lMm9Eb2Mu&#10;eG1sUEsFBgAAAAAGAAYAWQEAADwGAAAAAA==&#10;" path="m0,0l9525,233045e">
                <v:fill on="t" focussize="0,0"/>
                <v:stroke weight="0.25pt" color="#000000" joinstyle="round" startarrowwidth="narrow" startarrowlength="short" endarrow="block"/>
                <v:imagedata o:title=""/>
                <o:lock v:ext="edit" aspectratio="f"/>
                <v:textbox inset="7.1988188976378pt,7.1988188976378pt,7.1988188976378pt,7.1988188976378pt"/>
              </v:shape>
            </w:pict>
          </mc:Fallback>
        </mc:AlternateContent>
      </w:r>
    </w:p>
    <w:p/>
    <w:p>
      <w:r>
        <w:rPr>
          <w:sz w:val="22"/>
        </w:rPr>
        <mc:AlternateContent>
          <mc:Choice Requires="wps">
            <w:drawing>
              <wp:anchor distT="0" distB="0" distL="114300" distR="114300" simplePos="0" relativeHeight="251678720" behindDoc="0" locked="0" layoutInCell="1" allowOverlap="1">
                <wp:simplePos x="0" y="0"/>
                <wp:positionH relativeFrom="column">
                  <wp:posOffset>2691765</wp:posOffset>
                </wp:positionH>
                <wp:positionV relativeFrom="paragraph">
                  <wp:posOffset>264795</wp:posOffset>
                </wp:positionV>
                <wp:extent cx="1933575" cy="285750"/>
                <wp:effectExtent l="0" t="0" r="0" b="0"/>
                <wp:wrapNone/>
                <wp:docPr id="69" name="Text Box 69"/>
                <wp:cNvGraphicFramePr/>
                <a:graphic xmlns:a="http://schemas.openxmlformats.org/drawingml/2006/main">
                  <a:graphicData uri="http://schemas.microsoft.com/office/word/2010/wordprocessingShape">
                    <wps:wsp>
                      <wps:cNvSpPr txBox="1"/>
                      <wps:spPr>
                        <a:xfrm>
                          <a:off x="0" y="0"/>
                          <a:ext cx="1933575"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Mengisi borang pembayaran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1.95pt;margin-top:20.85pt;height:22.5pt;width:152.25pt;z-index:251678720;mso-width-relative:page;mso-height-relative:page;" filled="f" stroked="f" coordsize="21600,21600" o:gfxdata="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6iCudsAAAAJAQAADwAAAAAAAAABACAAAAAiAAAAZHJzL2Rvd25yZXYueG1sUEsB&#10;AhQAFAAAAAgAh07iQA6p+H0rAgAAZwQAAA4AAAAAAAAAAQAgAAAAKgEAAGRycy9lMm9Eb2MueG1s&#10;UEsFBgAAAAAGAAYAWQEAAMcFAAAAAA==&#10;">
                <v:fill on="f" focussize="0,0"/>
                <v:stroke on="f" weight="0.5pt"/>
                <v:imagedata o:title=""/>
                <o:lock v:ext="edit" aspectratio="f"/>
                <v:textbox>
                  <w:txbxContent>
                    <w:p>
                      <w:pPr>
                        <w:rPr>
                          <w:rFonts w:hint="default"/>
                          <w:lang w:val="en-US"/>
                        </w:rPr>
                      </w:pPr>
                      <w:r>
                        <w:rPr>
                          <w:rFonts w:hint="default"/>
                          <w:lang w:val="en-US"/>
                        </w:rPr>
                        <w:t>Mengisi borang pembayaran</w:t>
                      </w:r>
                    </w:p>
                  </w:txbxContent>
                </v:textbox>
              </v:shape>
            </w:pict>
          </mc:Fallback>
        </mc:AlternateContent>
      </w:r>
      <w:r>
        <w:rPr>
          <w:sz w:val="22"/>
        </w:rPr>
        <mc:AlternateContent>
          <mc:Choice Requires="wps">
            <w:drawing>
              <wp:anchor distT="0" distB="0" distL="114300" distR="114300" simplePos="0" relativeHeight="251676672" behindDoc="0" locked="0" layoutInCell="1" allowOverlap="1">
                <wp:simplePos x="0" y="0"/>
                <wp:positionH relativeFrom="column">
                  <wp:posOffset>2606675</wp:posOffset>
                </wp:positionH>
                <wp:positionV relativeFrom="paragraph">
                  <wp:posOffset>263525</wp:posOffset>
                </wp:positionV>
                <wp:extent cx="1923415" cy="266700"/>
                <wp:effectExtent l="10795" t="6350" r="27940" b="12700"/>
                <wp:wrapNone/>
                <wp:docPr id="40" name="Parallelogram 40"/>
                <wp:cNvGraphicFramePr/>
                <a:graphic xmlns:a="http://schemas.openxmlformats.org/drawingml/2006/main">
                  <a:graphicData uri="http://schemas.microsoft.com/office/word/2010/wordprocessingShape">
                    <wps:wsp>
                      <wps:cNvSpPr/>
                      <wps:spPr>
                        <a:xfrm>
                          <a:off x="3242310" y="7012305"/>
                          <a:ext cx="1923415" cy="266700"/>
                        </a:xfrm>
                        <a:prstGeom prst="parallelogram">
                          <a:avLst>
                            <a:gd name="adj" fmla="val 57142"/>
                          </a:avLst>
                        </a:prstGeom>
                        <a:ln w="12700" cmpd="sng">
                          <a:solidFill>
                            <a:schemeClr val="tx1"/>
                          </a:solidFill>
                          <a:prstDash val="solid"/>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7" type="#_x0000_t7" style="position:absolute;left:0pt;margin-left:205.25pt;margin-top:20.75pt;height:21pt;width:151.45pt;z-index:251676672;v-text-anchor:middle;mso-width-relative:page;mso-height-relative:page;" filled="f" stroked="t" coordsize="21600,21600" o:gfxdata="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2gxMrNkAAAAJAQAADwAAAAAAAAAB&#10;ACAAAAAiAAAAZHJzL2Rvd25yZXYueG1sUEsBAhQAFAAAAAgAh07iQCO+vtOBAgAAFQUAAA4AAAAA&#10;AAAAAQAgAAAAKAEAAGRycy9lMm9Eb2MueG1sUEsFBgAAAAAGAAYAWQEAABsGAAAAAA==&#10;" adj="1711">
                <v:fill on="f" focussize="0,0"/>
                <v:stroke weight="1pt" color="#000000 [3213]" miterlimit="8" joinstyle="miter"/>
                <v:imagedata o:title=""/>
                <o:lock v:ext="edit" aspectratio="f"/>
              </v:shape>
            </w:pict>
          </mc:Fallback>
        </mc:AlternateContent>
      </w:r>
    </w:p>
    <w:p>
      <w:r>
        <mc:AlternateContent>
          <mc:Choice Requires="wps">
            <w:drawing>
              <wp:anchor distT="0" distB="0" distL="114300" distR="114300" simplePos="0" relativeHeight="251677696" behindDoc="0" locked="0" layoutInCell="1" allowOverlap="1">
                <wp:simplePos x="0" y="0"/>
                <wp:positionH relativeFrom="column">
                  <wp:posOffset>3433445</wp:posOffset>
                </wp:positionH>
                <wp:positionV relativeFrom="paragraph">
                  <wp:posOffset>274320</wp:posOffset>
                </wp:positionV>
                <wp:extent cx="217805" cy="429260"/>
                <wp:effectExtent l="0" t="26035" r="0" b="40005"/>
                <wp:wrapNone/>
                <wp:docPr id="52" name="Freeform 52"/>
                <wp:cNvGraphicFramePr/>
                <a:graphic xmlns:a="http://schemas.openxmlformats.org/drawingml/2006/main">
                  <a:graphicData uri="http://schemas.microsoft.com/office/word/2010/wordprocessingShape">
                    <wps:wsp>
                      <wps:cNvSpPr/>
                      <wps:spPr>
                        <a:xfrm rot="19980000" flipH="1">
                          <a:off x="0" y="0"/>
                          <a:ext cx="217805" cy="429260"/>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flip:x;margin-left:270.35pt;margin-top:21.6pt;height:33.8pt;width:17.15pt;rotation:1769472f;z-index:251677696;v-text-anchor:middle;mso-width-relative:page;mso-height-relative:page;" fillcolor="#FFFFFF" filled="t" stroked="t" coordsize="9525,233045" o:gfxdata="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KRV+IzXAAAACQEAAA8AAAAAAAAAAQAgAAAAIgAAAGRycy9kb3ducmV2LnhtbFBLAQIU&#10;ABQAAAAIAIdO4kCbP40ynwIAAJAFAAAOAAAAAAAAAAEAIAAAACYBAABkcnMvZTJvRG9jLnhtbFBL&#10;BQYAAAAABgAGAFkBAAA3Bg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p>
    <w:p>
      <w:r>
        <w:rPr>
          <w:sz w:val="22"/>
        </w:rPr>
        <mc:AlternateContent>
          <mc:Choice Requires="wps">
            <w:drawing>
              <wp:anchor distT="0" distB="0" distL="114300" distR="114300" simplePos="0" relativeHeight="251685888" behindDoc="0" locked="0" layoutInCell="1" allowOverlap="1">
                <wp:simplePos x="0" y="0"/>
                <wp:positionH relativeFrom="column">
                  <wp:posOffset>2653665</wp:posOffset>
                </wp:positionH>
                <wp:positionV relativeFrom="paragraph">
                  <wp:posOffset>151130</wp:posOffset>
                </wp:positionV>
                <wp:extent cx="876300" cy="707390"/>
                <wp:effectExtent l="844550" t="38100" r="12700" b="16510"/>
                <wp:wrapNone/>
                <wp:docPr id="117" name="Elbow Connector 117"/>
                <wp:cNvGraphicFramePr/>
                <a:graphic xmlns:a="http://schemas.openxmlformats.org/drawingml/2006/main">
                  <a:graphicData uri="http://schemas.microsoft.com/office/word/2010/wordprocessingShape">
                    <wps:wsp>
                      <wps:cNvCnPr>
                        <a:stCxn id="82" idx="1"/>
                      </wps:cNvCnPr>
                      <wps:spPr>
                        <a:xfrm rot="10800000" flipH="1">
                          <a:off x="4681220" y="6623050"/>
                          <a:ext cx="876300" cy="707390"/>
                        </a:xfrm>
                        <a:prstGeom prst="bentConnector3">
                          <a:avLst>
                            <a:gd name="adj1" fmla="val -95652"/>
                          </a:avLst>
                        </a:prstGeom>
                        <a:ln>
                          <a:solidFill>
                            <a:schemeClr val="tx1"/>
                          </a:solidFill>
                          <a:tailEnd type="triangle"/>
                        </a:ln>
                      </wps:spPr>
                      <wps:style>
                        <a:lnRef idx="2">
                          <a:schemeClr val="accent1"/>
                        </a:lnRef>
                        <a:fillRef idx="0">
                          <a:srgbClr val="FFFFFF"/>
                        </a:fillRef>
                        <a:effectRef idx="0">
                          <a:srgbClr val="FFFFFF"/>
                        </a:effectRef>
                        <a:fontRef idx="minor">
                          <a:schemeClr val="tx1"/>
                        </a:fontRef>
                      </wps:style>
                      <wps:bodyPr/>
                    </wps:wsp>
                  </a:graphicData>
                </a:graphic>
              </wp:anchor>
            </w:drawing>
          </mc:Choice>
          <mc:Fallback>
            <w:pict>
              <v:shape id="_x0000_s1026" o:spid="_x0000_s1026" o:spt="34" type="#_x0000_t34" style="position:absolute;left:0pt;flip:x;margin-left:208.95pt;margin-top:11.9pt;height:55.7pt;width:69pt;rotation:11796480f;z-index:251685888;mso-width-relative:page;mso-height-relative:page;" filled="f" stroked="t" coordsize="21600,21600" o:gfxdata="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zbSaA2AAAAAoBAAAPAAAAAAAAAAEAIAAAACIAAABkcnMvZG93bnJldi54&#10;bWxQSwECFAAUAAAACACHTuJASGeUyTMCAABaBAAADgAAAAAAAAABACAAAAAnAQAAZHJzL2Uyb0Rv&#10;Yy54bWxQSwUGAAAAAAYABgBZAQAAzAUAAAAA&#10;" adj="-20661">
                <v:fill on="f" focussize="0,0"/>
                <v:stroke weight="1pt" color="#000000 [3213]" miterlimit="8" joinstyle="miter" endarrow="block"/>
                <v:imagedata o:title=""/>
                <o:lock v:ext="edit" aspectratio="f"/>
              </v:shape>
            </w:pict>
          </mc:Fallback>
        </mc:AlternateContent>
      </w:r>
      <w:r>
        <w:rPr>
          <w:sz w:val="22"/>
        </w:rPr>
        <mc:AlternateContent>
          <mc:Choice Requires="wps">
            <w:drawing>
              <wp:anchor distT="0" distB="0" distL="114300" distR="114300" simplePos="0" relativeHeight="251672576" behindDoc="0" locked="0" layoutInCell="1" allowOverlap="1">
                <wp:simplePos x="0" y="0"/>
                <wp:positionH relativeFrom="column">
                  <wp:posOffset>5234940</wp:posOffset>
                </wp:positionH>
                <wp:positionV relativeFrom="paragraph">
                  <wp:posOffset>118110</wp:posOffset>
                </wp:positionV>
                <wp:extent cx="276225" cy="209550"/>
                <wp:effectExtent l="0" t="0" r="9525" b="0"/>
                <wp:wrapNone/>
                <wp:docPr id="20" name="Rectangles 20"/>
                <wp:cNvGraphicFramePr/>
                <a:graphic xmlns:a="http://schemas.openxmlformats.org/drawingml/2006/main">
                  <a:graphicData uri="http://schemas.microsoft.com/office/word/2010/wordprocessingShape">
                    <wps:wsp>
                      <wps:cNvSpPr/>
                      <wps:spPr>
                        <a:xfrm>
                          <a:off x="4985385" y="5857240"/>
                          <a:ext cx="276225" cy="209550"/>
                        </a:xfrm>
                        <a:prstGeom prst="rect">
                          <a:avLst/>
                        </a:prstGeom>
                        <a:solidFill>
                          <a:schemeClr val="bg1"/>
                        </a:solid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12.2pt;margin-top:9.3pt;height:16.5pt;width:21.75pt;z-index:251672576;v-text-anchor:middle;mso-width-relative:page;mso-height-relative:page;" fillcolor="#FFFFFF [3212]" filled="t" stroked="f" coordsize="21600,21600" o:gfxdata="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BpP4jHZAAAACQEAAA8AAAAAAAAAAQAgAAAAIgAAAGRycy9kb3ducmV2&#10;LnhtbFBLAQIUABQAAAAIAIdO4kA0yvj3bQIAANwEAAAOAAAAAAAAAAEAIAAAACgBAABkcnMvZTJv&#10;RG9jLnhtbFBLBQYAAAAABgAGAFkBAAAHBg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1943100</wp:posOffset>
                </wp:positionH>
                <wp:positionV relativeFrom="paragraph">
                  <wp:posOffset>114300</wp:posOffset>
                </wp:positionV>
                <wp:extent cx="0" cy="12700"/>
                <wp:effectExtent l="0" t="0" r="0" b="0"/>
                <wp:wrapNone/>
                <wp:docPr id="32" name="Freeform 32"/>
                <wp:cNvGraphicFramePr/>
                <a:graphic xmlns:a="http://schemas.openxmlformats.org/drawingml/2006/main">
                  <a:graphicData uri="http://schemas.microsoft.com/office/word/2010/wordprocessingShape">
                    <wps:wsp>
                      <wps:cNvSpPr/>
                      <wps:spPr>
                        <a:xfrm rot="10800000">
                          <a:off x="4960238" y="3780000"/>
                          <a:ext cx="771525" cy="0"/>
                        </a:xfrm>
                        <a:custGeom>
                          <a:avLst/>
                          <a:gdLst/>
                          <a:ahLst/>
                          <a:cxnLst/>
                          <a:rect l="l" t="t" r="r" b="b"/>
                          <a:pathLst>
                            <a:path w="771525" h="1" extrusionOk="0">
                              <a:moveTo>
                                <a:pt x="0" y="0"/>
                              </a:moveTo>
                              <a:lnTo>
                                <a:pt x="771525" y="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53pt;margin-top:9pt;height:1pt;width:0pt;rotation:11796480f;z-index:251659264;v-text-anchor:middle;mso-width-relative:page;mso-height-relative:page;" fillcolor="#FFFFFF" filled="t" stroked="t" coordsize="771525,1" o:gfxdata="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" path="m0,0l771525,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p>
      <w:r>
        <mc:AlternateContent>
          <mc:Choice Requires="wps">
            <w:drawing>
              <wp:anchor distT="0" distB="0" distL="114300" distR="114300" simplePos="0" relativeHeight="251686912" behindDoc="0" locked="0" layoutInCell="1" allowOverlap="1">
                <wp:simplePos x="0" y="0"/>
                <wp:positionH relativeFrom="column">
                  <wp:posOffset>1279525</wp:posOffset>
                </wp:positionH>
                <wp:positionV relativeFrom="paragraph">
                  <wp:posOffset>100330</wp:posOffset>
                </wp:positionV>
                <wp:extent cx="1079500" cy="298450"/>
                <wp:effectExtent l="6350" t="6350" r="19050" b="19050"/>
                <wp:wrapNone/>
                <wp:docPr id="118" name="Rectangles 118"/>
                <wp:cNvGraphicFramePr/>
                <a:graphic xmlns:a="http://schemas.openxmlformats.org/drawingml/2006/main">
                  <a:graphicData uri="http://schemas.microsoft.com/office/word/2010/wordprocessingShape">
                    <wps:wsp>
                      <wps:cNvSpPr/>
                      <wps:spPr>
                        <a:xfrm>
                          <a:off x="0" y="0"/>
                          <a:ext cx="1079500" cy="29845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rPr>
                                <w:rFonts w:hint="default"/>
                                <w:lang w:val="en-US"/>
                              </w:rPr>
                            </w:pPr>
                            <w:r>
                              <w:rPr>
                                <w:rFonts w:hint="default"/>
                                <w:lang w:val="en-US"/>
                              </w:rPr>
                              <w:t>Menunggu</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00.75pt;margin-top:7.9pt;height:23.5pt;width:85pt;z-index:251686912;mso-width-relative:page;mso-height-relative:page;" fillcolor="#FFFFFF" filled="t" stroked="t" coordsize="21600,21600" o:gfxdata="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LPz47NcAAAAJAQAADwAAAAAAAAABACAAAAAiAAAAZHJzL2Rvd25y&#10;ZXYueG1sUEsBAhQAFAAAAAgAh07iQGFSHLk4AgAArAQAAA4AAAAAAAAAAQAgAAAAJgEAAGRycy9l&#10;Mm9Eb2MueG1sUEsFBgAAAAAGAAYAWQEAANAFA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rPr>
                          <w:rFonts w:hint="default"/>
                          <w:lang w:val="en-US"/>
                        </w:rPr>
                      </w:pPr>
                      <w:r>
                        <w:rPr>
                          <w:rFonts w:hint="default"/>
                          <w:lang w:val="en-US"/>
                        </w:rPr>
                        <w:t>Menunggu</w:t>
                      </w:r>
                    </w:p>
                  </w:txbxContent>
                </v:textbox>
              </v:rect>
            </w:pict>
          </mc:Fallback>
        </mc:AlternateContent>
      </w:r>
      <w:r>
        <w:rPr>
          <w:sz w:val="22"/>
        </w:rPr>
        <mc:AlternateContent>
          <mc:Choice Requires="wps">
            <w:drawing>
              <wp:anchor distT="0" distB="0" distL="114300" distR="114300" simplePos="0" relativeHeight="251680768" behindDoc="0" locked="0" layoutInCell="1" allowOverlap="1">
                <wp:simplePos x="0" y="0"/>
                <wp:positionH relativeFrom="column">
                  <wp:posOffset>2653665</wp:posOffset>
                </wp:positionH>
                <wp:positionV relativeFrom="paragraph">
                  <wp:posOffset>139700</wp:posOffset>
                </wp:positionV>
                <wp:extent cx="1762125" cy="865505"/>
                <wp:effectExtent l="14605" t="6985" r="13970" b="22860"/>
                <wp:wrapNone/>
                <wp:docPr id="82" name="Flowchart: Decision 82"/>
                <wp:cNvGraphicFramePr/>
                <a:graphic xmlns:a="http://schemas.openxmlformats.org/drawingml/2006/main">
                  <a:graphicData uri="http://schemas.microsoft.com/office/word/2010/wordprocessingShape">
                    <wps:wsp>
                      <wps:cNvSpPr/>
                      <wps:spPr>
                        <a:xfrm>
                          <a:off x="2165985" y="6354445"/>
                          <a:ext cx="1762125" cy="865505"/>
                        </a:xfrm>
                        <a:prstGeom prst="flowChartDecision">
                          <a:avLst/>
                        </a:prstGeom>
                        <a:solidFill>
                          <a:schemeClr val="bg1"/>
                        </a:solidFill>
                        <a:ln>
                          <a:solidFill>
                            <a:schemeClr val="tx1"/>
                          </a:solidFill>
                        </a:ln>
                      </wps:spPr>
                      <wps:style>
                        <a:lnRef idx="2">
                          <a:schemeClr val="accent1"/>
                        </a:lnRef>
                        <a:fillRef idx="0">
                          <a:srgbClr val="FFFFFF"/>
                        </a:fillRef>
                        <a:effectRef idx="0">
                          <a:srgbClr val="FFFFFF"/>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0" type="#_x0000_t110" style="position:absolute;left:0pt;margin-left:208.95pt;margin-top:11pt;height:68.15pt;width:138.75pt;z-index:251680768;v-text-anchor:middle;mso-width-relative:page;mso-height-relative:page;" fillcolor="#FFFFFF [3212]" filled="t" stroked="t" coordsize="21600,21600" o:gfxdata="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MTWRgvZAAAACgEAAA8AAAAAAAAAAQAg&#10;AAAAIgAAAGRycy9kb3ducmV2LnhtbFBLAQIUABQAAAAIAIdO4kAvUKTzfwIAABwFAAAOAAAAAAAA&#10;AAEAIAAAACgBAABkcnMvZTJvRG9jLnhtbFBLBQYAAAAABgAGAFkBAAAZBgAAAAA=&#10;">
                <v:fill on="t" focussize="0,0"/>
                <v:stroke weight="1pt" color="#000000 [3213]" miterlimit="8" joinstyle="miter"/>
                <v:imagedata o:title=""/>
                <o:lock v:ext="edit" aspectratio="f"/>
              </v:shape>
            </w:pict>
          </mc:Fallback>
        </mc:AlternateContent>
      </w:r>
    </w:p>
    <w:p>
      <w:r>
        <w:rPr>
          <w:sz w:val="22"/>
        </w:rPr>
        <mc:AlternateContent>
          <mc:Choice Requires="wps">
            <w:drawing>
              <wp:anchor distT="0" distB="0" distL="114300" distR="114300" simplePos="0" relativeHeight="251684864" behindDoc="0" locked="0" layoutInCell="1" allowOverlap="1">
                <wp:simplePos x="0" y="0"/>
                <wp:positionH relativeFrom="column">
                  <wp:posOffset>2063115</wp:posOffset>
                </wp:positionH>
                <wp:positionV relativeFrom="paragraph">
                  <wp:posOffset>83820</wp:posOffset>
                </wp:positionV>
                <wp:extent cx="704850" cy="285750"/>
                <wp:effectExtent l="0" t="0" r="0" b="0"/>
                <wp:wrapNone/>
                <wp:docPr id="116" name="Text Box 116"/>
                <wp:cNvGraphicFramePr/>
                <a:graphic xmlns:a="http://schemas.openxmlformats.org/drawingml/2006/main">
                  <a:graphicData uri="http://schemas.microsoft.com/office/word/2010/wordprocessingShape">
                    <wps:wsp>
                      <wps:cNvSpPr txBox="1"/>
                      <wps:spPr>
                        <a:xfrm>
                          <a:off x="0" y="0"/>
                          <a:ext cx="70485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TIDAK</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2.45pt;margin-top:6.6pt;height:22.5pt;width:55.5pt;z-index:251684864;mso-width-relative:page;mso-height-relative:page;" filled="f" stroked="f" coordsize="21600,21600" o:gfxdata="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BNIn9Y2QAAAAgBAAAPAAAAAAAAAAEAIAAAACIAAABkcnMvZG93bnJldi54bWxQSwECFAAU&#10;AAAACACHTuJAb+IaCSkCAABoBAAADgAAAAAAAAABACAAAAAoAQAAZHJzL2Uyb0RvYy54bWxQSwUG&#10;AAAAAAYABgBZAQAAwwUAAAAA&#10;">
                <v:fill on="f" focussize="0,0"/>
                <v:stroke on="f" weight="0.5pt"/>
                <v:imagedata o:title=""/>
                <o:lock v:ext="edit" aspectratio="f"/>
                <v:textbox>
                  <w:txbxContent>
                    <w:p>
                      <w:pPr>
                        <w:rPr>
                          <w:rFonts w:hint="default"/>
                          <w:lang w:val="en-US"/>
                        </w:rPr>
                      </w:pPr>
                      <w:r>
                        <w:rPr>
                          <w:rFonts w:hint="default"/>
                          <w:lang w:val="en-US"/>
                        </w:rPr>
                        <w:t>TIDAK</w:t>
                      </w:r>
                    </w:p>
                  </w:txbxContent>
                </v:textbox>
              </v:shape>
            </w:pict>
          </mc:Fallback>
        </mc:AlternateContent>
      </w:r>
      <w:r>
        <w:rPr>
          <w:sz w:val="22"/>
        </w:rPr>
        <mc:AlternateContent>
          <mc:Choice Requires="wps">
            <w:drawing>
              <wp:anchor distT="0" distB="0" distL="114300" distR="114300" simplePos="0" relativeHeight="251681792" behindDoc="0" locked="0" layoutInCell="1" allowOverlap="1">
                <wp:simplePos x="0" y="0"/>
                <wp:positionH relativeFrom="column">
                  <wp:posOffset>2987040</wp:posOffset>
                </wp:positionH>
                <wp:positionV relativeFrom="paragraph">
                  <wp:posOffset>150495</wp:posOffset>
                </wp:positionV>
                <wp:extent cx="1104900" cy="228600"/>
                <wp:effectExtent l="0" t="0" r="0" b="0"/>
                <wp:wrapNone/>
                <wp:docPr id="70" name="Text Box 70"/>
                <wp:cNvGraphicFramePr/>
                <a:graphic xmlns:a="http://schemas.openxmlformats.org/drawingml/2006/main">
                  <a:graphicData uri="http://schemas.microsoft.com/office/word/2010/wordprocessingShape">
                    <wps:wsp>
                      <wps:cNvSpPr txBox="1"/>
                      <wps:spPr>
                        <a:xfrm>
                          <a:off x="0" y="0"/>
                          <a:ext cx="1104900" cy="2286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kinsoku/>
                              <w:wordWrap/>
                              <w:overflowPunct/>
                              <w:topLinePunct w:val="0"/>
                              <w:bidi w:val="0"/>
                              <w:adjustRightInd/>
                              <w:snapToGrid/>
                              <w:spacing w:line="192" w:lineRule="auto"/>
                              <w:textAlignment w:val="auto"/>
                              <w:rPr>
                                <w:rFonts w:hint="default"/>
                                <w:lang w:val="en-US"/>
                              </w:rPr>
                            </w:pPr>
                            <w:r>
                              <w:rPr>
                                <w:rFonts w:hint="default"/>
                                <w:lang w:val="en-US"/>
                              </w:rPr>
                              <w:t>Ada tempahan?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2pt;margin-top:11.85pt;height:18pt;width:87pt;z-index:251681792;mso-width-relative:page;mso-height-relative:page;" filled="f" stroked="f" coordsize="21600,21600" o:gfxdata="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b/qXddsAAAAKAQAADwAAAAAAAAABACAAAAAiAAAAZHJzL2Rvd25yZXYueG1sUEsB&#10;AhQAFAAAAAgAh07iQPwum5grAgAAZwQAAA4AAAAAAAAAAQAgAAAAKgEAAGRycy9lMm9Eb2MueG1s&#10;UEsFBgAAAAAGAAYAWQEAAMcFAAAAAA==&#10;">
                <v:fill on="f" focussize="0,0"/>
                <v:stroke on="f" weight="0.5pt"/>
                <v:imagedata o:title=""/>
                <o:lock v:ext="edit" aspectratio="f"/>
                <v:textbox>
                  <w:txbxContent>
                    <w:p>
                      <w:pPr>
                        <w:keepNext w:val="0"/>
                        <w:keepLines w:val="0"/>
                        <w:pageBreakBefore w:val="0"/>
                        <w:widowControl/>
                        <w:kinsoku/>
                        <w:wordWrap/>
                        <w:overflowPunct/>
                        <w:topLinePunct w:val="0"/>
                        <w:bidi w:val="0"/>
                        <w:adjustRightInd/>
                        <w:snapToGrid/>
                        <w:spacing w:line="192" w:lineRule="auto"/>
                        <w:textAlignment w:val="auto"/>
                        <w:rPr>
                          <w:rFonts w:hint="default"/>
                          <w:lang w:val="en-US"/>
                        </w:rPr>
                      </w:pPr>
                      <w:r>
                        <w:rPr>
                          <w:rFonts w:hint="default"/>
                          <w:lang w:val="en-US"/>
                        </w:rPr>
                        <w:t>Ada tempahan?</w:t>
                      </w:r>
                    </w:p>
                  </w:txbxContent>
                </v:textbox>
              </v:shape>
            </w:pict>
          </mc:Fallback>
        </mc:AlternateContent>
      </w:r>
    </w:p>
    <w:p/>
    <w:p>
      <w:r>
        <w:rPr>
          <w:sz w:val="22"/>
        </w:rPr>
        <mc:AlternateContent>
          <mc:Choice Requires="wps">
            <w:drawing>
              <wp:anchor distT="0" distB="0" distL="114300" distR="114300" simplePos="0" relativeHeight="251683840" behindDoc="0" locked="0" layoutInCell="1" allowOverlap="1">
                <wp:simplePos x="0" y="0"/>
                <wp:positionH relativeFrom="column">
                  <wp:posOffset>3510915</wp:posOffset>
                </wp:positionH>
                <wp:positionV relativeFrom="paragraph">
                  <wp:posOffset>141605</wp:posOffset>
                </wp:positionV>
                <wp:extent cx="400050" cy="285750"/>
                <wp:effectExtent l="0" t="0" r="0" b="0"/>
                <wp:wrapNone/>
                <wp:docPr id="115" name="Text Box 115"/>
                <wp:cNvGraphicFramePr/>
                <a:graphic xmlns:a="http://schemas.openxmlformats.org/drawingml/2006/main">
                  <a:graphicData uri="http://schemas.microsoft.com/office/word/2010/wordprocessingShape">
                    <wps:wsp>
                      <wps:cNvSpPr txBox="1"/>
                      <wps:spPr>
                        <a:xfrm>
                          <a:off x="0" y="0"/>
                          <a:ext cx="400050" cy="2857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YA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6.45pt;margin-top:11.15pt;height:22.5pt;width:31.5pt;z-index:251683840;mso-width-relative:page;mso-height-relative:page;" filled="f" stroked="f" coordsize="21600,21600" o:gfxdata="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oOZOA9oAAAAJAQAADwAAAAAAAAABACAAAAAiAAAAZHJzL2Rvd25yZXYueG1sUEsBAhQA&#10;FAAAAAgAh07iQAPPe40pAgAAaAQAAA4AAAAAAAAAAQAgAAAAKQEAAGRycy9lMm9Eb2MueG1sUEsF&#10;BgAAAAAGAAYAWQEAAMQFAAAAAA==&#10;">
                <v:fill on="f" focussize="0,0"/>
                <v:stroke on="f" weight="0.5pt"/>
                <v:imagedata o:title=""/>
                <o:lock v:ext="edit" aspectratio="f"/>
                <v:textbox>
                  <w:txbxContent>
                    <w:p>
                      <w:pPr>
                        <w:rPr>
                          <w:rFonts w:hint="default"/>
                          <w:lang w:val="en-US"/>
                        </w:rPr>
                      </w:pPr>
                      <w:r>
                        <w:rPr>
                          <w:rFonts w:hint="default"/>
                          <w:lang w:val="en-US"/>
                        </w:rPr>
                        <w:t>YA</w:t>
                      </w:r>
                    </w:p>
                  </w:txbxContent>
                </v:textbox>
              </v:shape>
            </w:pict>
          </mc:Fallback>
        </mc:AlternateContent>
      </w:r>
      <w:r>
        <mc:AlternateContent>
          <mc:Choice Requires="wps">
            <w:drawing>
              <wp:anchor distT="0" distB="0" distL="114300" distR="114300" simplePos="0" relativeHeight="251682816" behindDoc="0" locked="0" layoutInCell="1" allowOverlap="1">
                <wp:simplePos x="0" y="0"/>
                <wp:positionH relativeFrom="column">
                  <wp:posOffset>3442970</wp:posOffset>
                </wp:positionH>
                <wp:positionV relativeFrom="paragraph">
                  <wp:posOffset>153670</wp:posOffset>
                </wp:positionV>
                <wp:extent cx="160655" cy="319405"/>
                <wp:effectExtent l="0" t="19050" r="0" b="23495"/>
                <wp:wrapNone/>
                <wp:docPr id="114" name="Freeform 114"/>
                <wp:cNvGraphicFramePr/>
                <a:graphic xmlns:a="http://schemas.openxmlformats.org/drawingml/2006/main">
                  <a:graphicData uri="http://schemas.microsoft.com/office/word/2010/wordprocessingShape">
                    <wps:wsp>
                      <wps:cNvSpPr/>
                      <wps:spPr>
                        <a:xfrm rot="19980000" flipH="1">
                          <a:off x="0" y="0"/>
                          <a:ext cx="160655" cy="31940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flip:x;margin-left:271.1pt;margin-top:12.1pt;height:25.15pt;width:12.65pt;rotation:1769472f;z-index:251682816;v-text-anchor:middle;mso-width-relative:page;mso-height-relative:page;" fillcolor="#FFFFFF" filled="t" stroked="t" coordsize="9525,233045" o:gfxdata="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2755900</wp:posOffset>
                </wp:positionH>
                <wp:positionV relativeFrom="paragraph">
                  <wp:posOffset>205740</wp:posOffset>
                </wp:positionV>
                <wp:extent cx="1565275" cy="241300"/>
                <wp:effectExtent l="6350" t="6350" r="9525" b="19050"/>
                <wp:wrapNone/>
                <wp:docPr id="58" name="Rectangles 58"/>
                <wp:cNvGraphicFramePr/>
                <a:graphic xmlns:a="http://schemas.openxmlformats.org/drawingml/2006/main">
                  <a:graphicData uri="http://schemas.microsoft.com/office/word/2010/wordprocessingShape">
                    <wps:wsp>
                      <wps:cNvSpPr/>
                      <wps:spPr>
                        <a:xfrm>
                          <a:off x="4569713" y="3599025"/>
                          <a:ext cx="1552575" cy="24130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Tempahan diproses</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217pt;margin-top:16.2pt;height:19pt;width:123.25pt;z-index:251659264;mso-width-relative:page;mso-height-relative:page;" fillcolor="#FFFFFF" filled="t" stroked="t" coordsize="21600,21600" o:gfxdata="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aIXtoAAAALAQAADwAAAAAAAAAB&#10;ACAAAAAiAAAAZHJzL2Rvd25yZXYueG1sUEsBAhQAFAAAAAgAh07iQLjBn4VHAgAAtgQAAA4AAAAA&#10;AAAAAQAgAAAAKQEAAGRycy9lMm9Eb2MueG1sUEsFBgAAAAAGAAYAWQEAAOIFA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Tempahan diproses</w:t>
                      </w:r>
                    </w:p>
                  </w:txbxContent>
                </v:textbox>
              </v:rect>
            </w:pict>
          </mc:Fallback>
        </mc:AlternateContent>
      </w:r>
    </w:p>
    <w:p>
      <w:r>
        <mc:AlternateContent>
          <mc:Choice Requires="wps">
            <w:drawing>
              <wp:anchor distT="0" distB="0" distL="114300" distR="114300" simplePos="0" relativeHeight="251675648" behindDoc="0" locked="0" layoutInCell="1" allowOverlap="1">
                <wp:simplePos x="0" y="0"/>
                <wp:positionH relativeFrom="column">
                  <wp:posOffset>3527425</wp:posOffset>
                </wp:positionH>
                <wp:positionV relativeFrom="paragraph">
                  <wp:posOffset>173355</wp:posOffset>
                </wp:positionV>
                <wp:extent cx="76200" cy="128905"/>
                <wp:effectExtent l="0" t="10795" r="0" b="12700"/>
                <wp:wrapNone/>
                <wp:docPr id="34" name="Freeform 34"/>
                <wp:cNvGraphicFramePr/>
                <a:graphic xmlns:a="http://schemas.openxmlformats.org/drawingml/2006/main">
                  <a:graphicData uri="http://schemas.microsoft.com/office/word/2010/wordprocessingShape">
                    <wps:wsp>
                      <wps:cNvSpPr/>
                      <wps:spPr>
                        <a:xfrm rot="19980000" flipH="1">
                          <a:off x="0" y="0"/>
                          <a:ext cx="76200" cy="12890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flip:x;margin-left:277.75pt;margin-top:13.65pt;height:10.15pt;width:6pt;rotation:1769472f;z-index:251675648;v-text-anchor:middle;mso-width-relative:page;mso-height-relative:page;" fillcolor="#FFFFFF" filled="t" stroked="t" coordsize="9525,233045" o:gfxdata="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NzfVB7XAAAACQEAAA8AAAAAAAAAAQAgAAAAIgAAAGRycy9kb3ducmV2LnhtbFBLAQIU&#10;ABQAAAAIAIdO4kDq2WxYnwIAAJAFAAAOAAAAAAAAAAEAIAAAACYBAABkcnMvZTJvRG9jLnhtbFBL&#10;BQYAAAAABgAGAFkBAAA3Bg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1852295</wp:posOffset>
                </wp:positionH>
                <wp:positionV relativeFrom="paragraph">
                  <wp:posOffset>282575</wp:posOffset>
                </wp:positionV>
                <wp:extent cx="3629660" cy="436880"/>
                <wp:effectExtent l="6350" t="6350" r="21590" b="13970"/>
                <wp:wrapNone/>
                <wp:docPr id="54" name="Rectangles 54"/>
                <wp:cNvGraphicFramePr/>
                <a:graphic xmlns:a="http://schemas.openxmlformats.org/drawingml/2006/main">
                  <a:graphicData uri="http://schemas.microsoft.com/office/word/2010/wordprocessingShape">
                    <wps:wsp>
                      <wps:cNvSpPr/>
                      <wps:spPr>
                        <a:xfrm>
                          <a:off x="4569713" y="3253903"/>
                          <a:ext cx="3629660" cy="436880"/>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menerima kwitansi serta mendapat makanan dan minuman yang dipilh</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145.85pt;margin-top:22.25pt;height:34.4pt;width:285.8pt;z-index:251659264;mso-width-relative:page;mso-height-relative:page;" fillcolor="#FFFFFF" filled="t" stroked="t" coordsize="21600,21600" o:gfxdata="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AAAAAZHJzL1BLAQIUABQAAAAIAIdO4kBDp5Xa2gAAAAoBAAAPAAAAAAAAAAEA&#10;IAAAACIAAABkcnMvZG93bnJldi54bWxQSwECFAAUAAAACACHTuJA/ubhbEYCAAC3BAAADgAAAAAA&#10;AAABACAAAAApAQAAZHJzL2Uyb0RvYy54bWxQSwUGAAAAAAYABgBZAQAA4QU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menerima kwitansi serta mendapat makanan dan minuman yang dipilh</w:t>
                      </w:r>
                    </w:p>
                  </w:txbxContent>
                </v:textbox>
              </v:rect>
            </w:pict>
          </mc:Fallback>
        </mc:AlternateContent>
      </w:r>
    </w:p>
    <w:p/>
    <w:p>
      <w:r>
        <w:rPr>
          <w:sz w:val="22"/>
        </w:rPr>
        <mc:AlternateContent>
          <mc:Choice Requires="wps">
            <w:drawing>
              <wp:anchor distT="0" distB="0" distL="114300" distR="114300" simplePos="0" relativeHeight="251687936" behindDoc="0" locked="0" layoutInCell="1" allowOverlap="1">
                <wp:simplePos x="0" y="0"/>
                <wp:positionH relativeFrom="column">
                  <wp:posOffset>3596640</wp:posOffset>
                </wp:positionH>
                <wp:positionV relativeFrom="paragraph">
                  <wp:posOffset>240030</wp:posOffset>
                </wp:positionV>
                <wp:extent cx="2314575" cy="3810"/>
                <wp:effectExtent l="0" t="34290" r="9525" b="38100"/>
                <wp:wrapNone/>
                <wp:docPr id="18" name="Straight Arrow Connector 18"/>
                <wp:cNvGraphicFramePr/>
                <a:graphic xmlns:a="http://schemas.openxmlformats.org/drawingml/2006/main">
                  <a:graphicData uri="http://schemas.microsoft.com/office/word/2010/wordprocessingShape">
                    <wps:wsp>
                      <wps:cNvCnPr/>
                      <wps:spPr>
                        <a:xfrm flipH="1">
                          <a:off x="4880610" y="5533390"/>
                          <a:ext cx="2314575" cy="3810"/>
                        </a:xfrm>
                        <a:prstGeom prst="straightConnector1">
                          <a:avLst/>
                        </a:prstGeom>
                        <a:ln>
                          <a:solidFill>
                            <a:schemeClr val="tx1"/>
                          </a:solidFill>
                          <a:tailEnd type="triangle" w="med" len="med"/>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id="_x0000_s1026" o:spid="_x0000_s1026" o:spt="32" type="#_x0000_t32" style="position:absolute;left:0pt;flip:x;margin-left:283.2pt;margin-top:18.9pt;height:0.3pt;width:182.25pt;z-index:251687936;mso-width-relative:page;mso-height-relative:page;" filled="f" stroked="t" coordsize="21600,21600" o:gfxdata="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Brg5BPWAAAACQEAAA8AAAAAAAAAAQAg&#10;AAAAIgAAAGRycy9kb3ducmV2LnhtbFBLAQIUABQAAAAIAIdO4kBaXzP/EAIAABIEAAAOAAAAAAAA&#10;AAEAIAAAACUBAABkcnMvZTJvRG9jLnhtbFBLBQYAAAAABgAGAFkBAACnBQAAAAA=&#10;">
                <v:fill on="f" focussize="0,0"/>
                <v:stroke weight="1pt" color="#000000 [3213]" miterlimit="8" joinstyle="miter" endarrow="block"/>
                <v:imagedata o:title=""/>
                <o:lock v:ext="edit" aspectratio="f"/>
              </v:shape>
            </w:pict>
          </mc:Fallback>
        </mc:AlternateContent>
      </w:r>
      <w:r>
        <w:rPr>
          <w:sz w:val="22"/>
        </w:rPr>
        <mc:AlternateContent>
          <mc:Choice Requires="wps">
            <w:drawing>
              <wp:anchor distT="0" distB="0" distL="114300" distR="114300" simplePos="0" relativeHeight="251674624" behindDoc="0" locked="0" layoutInCell="1" allowOverlap="1">
                <wp:simplePos x="0" y="0"/>
                <wp:positionH relativeFrom="column">
                  <wp:posOffset>5654040</wp:posOffset>
                </wp:positionH>
                <wp:positionV relativeFrom="paragraph">
                  <wp:posOffset>256540</wp:posOffset>
                </wp:positionV>
                <wp:extent cx="533400" cy="360680"/>
                <wp:effectExtent l="0" t="0" r="0" b="1270"/>
                <wp:wrapNone/>
                <wp:docPr id="23" name="Rectangles 23"/>
                <wp:cNvGraphicFramePr/>
                <a:graphic xmlns:a="http://schemas.openxmlformats.org/drawingml/2006/main">
                  <a:graphicData uri="http://schemas.microsoft.com/office/word/2010/wordprocessingShape">
                    <wps:wsp>
                      <wps:cNvSpPr/>
                      <wps:spPr>
                        <a:xfrm>
                          <a:off x="1461135" y="4578350"/>
                          <a:ext cx="533400" cy="360680"/>
                        </a:xfrm>
                        <a:prstGeom prst="rect">
                          <a:avLst/>
                        </a:prstGeom>
                        <a:solidFill>
                          <a:schemeClr val="bg1"/>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5.2pt;margin-top:20.2pt;height:28.4pt;width:42pt;z-index:251674624;v-text-anchor:middle;mso-width-relative:page;mso-height-relative:page;" fillcolor="#FFFFFF [3212]" filled="t" stroked="f" coordsize="21600,21600" o:gfxdata="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DbEVmJ1wAAAAkBAAAPAAAAAAAAAAEAIAAAACIAAABkcnMvZG93bnJldi54&#10;bWxQSwECFAAUAAAACACHTuJAT2IHCDQCAABwBAAADgAAAAAAAAABACAAAAAmAQAAZHJzL2Uyb0Rv&#10;Yy54bWxQSwUGAAAAAAYABgBZAQAAzAUAAAAA&#10;">
                <v:fill on="t" focussize="0,0"/>
                <v:stroke on="f"/>
                <v:imagedata o:title=""/>
                <o:lock v:ext="edit" aspectratio="f"/>
              </v:rect>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3594100</wp:posOffset>
                </wp:positionH>
                <wp:positionV relativeFrom="paragraph">
                  <wp:posOffset>139700</wp:posOffset>
                </wp:positionV>
                <wp:extent cx="9525" cy="233045"/>
                <wp:effectExtent l="0" t="0" r="0" b="0"/>
                <wp:wrapNone/>
                <wp:docPr id="57" name="Freeform 57"/>
                <wp:cNvGraphicFramePr/>
                <a:graphic xmlns:a="http://schemas.openxmlformats.org/drawingml/2006/main">
                  <a:graphicData uri="http://schemas.microsoft.com/office/word/2010/wordprocessingShape">
                    <wps:wsp>
                      <wps:cNvSpPr/>
                      <wps:spPr>
                        <a:xfrm>
                          <a:off x="5341238" y="3663478"/>
                          <a:ext cx="9525" cy="23304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83pt;margin-top:11pt;height:18.35pt;width:0.75pt;z-index:251659264;v-text-anchor:middle;mso-width-relative:page;mso-height-relative:page;" fillcolor="#FFFFFF" filled="t" stroked="t" coordsize="9525,233045" o:gfxdata="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RNAQ&#10;CNgAAAAJAQAADwAAAAAAAAABACAAAAAiAAAAZHJzL2Rvd25yZXYueG1sUEsBAhQAFAAAAAgAh07i&#10;QCdFFhSUAgAAggUAAA4AAAAAAAAAAQAgAAAAJwEAAGRycy9lMm9Eb2MueG1sUEsFBgAAAAAGAAYA&#10;WQEAAC0GA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p>
    <w:p>
      <w:r>
        <mc:AlternateContent>
          <mc:Choice Requires="wps">
            <w:drawing>
              <wp:anchor distT="0" distB="0" distL="114300" distR="114300" simplePos="0" relativeHeight="251659264" behindDoc="0" locked="0" layoutInCell="1" allowOverlap="1">
                <wp:simplePos x="0" y="0"/>
                <wp:positionH relativeFrom="column">
                  <wp:posOffset>2832100</wp:posOffset>
                </wp:positionH>
                <wp:positionV relativeFrom="paragraph">
                  <wp:posOffset>76200</wp:posOffset>
                </wp:positionV>
                <wp:extent cx="1565275" cy="612775"/>
                <wp:effectExtent l="0" t="0" r="0" b="0"/>
                <wp:wrapNone/>
                <wp:docPr id="67" name="Rectangles 67"/>
                <wp:cNvGraphicFramePr/>
                <a:graphic xmlns:a="http://schemas.openxmlformats.org/drawingml/2006/main">
                  <a:graphicData uri="http://schemas.microsoft.com/office/word/2010/wordprocessingShape">
                    <wps:wsp>
                      <wps:cNvSpPr/>
                      <wps:spPr>
                        <a:xfrm>
                          <a:off x="4569713" y="3479963"/>
                          <a:ext cx="1552575" cy="600075"/>
                        </a:xfrm>
                        <a:prstGeom prst="rect">
                          <a:avLst/>
                        </a:prstGeom>
                        <a:solidFill>
                          <a:srgbClr val="FFFFFF"/>
                        </a:solidFill>
                        <a:ln w="12700" cap="flat" cmpd="sng">
                          <a:solidFill>
                            <a:srgbClr val="000000"/>
                          </a:solidFill>
                          <a:prstDash val="solid"/>
                          <a:round/>
                          <a:headEnd type="none" w="sm" len="sm"/>
                          <a:tailEnd type="none" w="sm" len="sm"/>
                        </a:ln>
                      </wps:spPr>
                      <wps:txbx>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keluar sistem</w:t>
                            </w:r>
                          </w:p>
                        </w:txbxContent>
                      </wps:txbx>
                      <wps:bodyPr spcFirstLastPara="1" wrap="square" lIns="88900" tIns="38100" rIns="88900" bIns="38100" anchor="t" anchorCtr="0">
                        <a:noAutofit/>
                      </wps:bodyPr>
                    </wps:wsp>
                  </a:graphicData>
                </a:graphic>
              </wp:anchor>
            </w:drawing>
          </mc:Choice>
          <mc:Fallback>
            <w:pict>
              <v:rect id="_x0000_s1026" o:spid="_x0000_s1026" o:spt="1" style="position:absolute;left:0pt;margin-left:223pt;margin-top:6pt;height:48.25pt;width:123.25pt;z-index:251659264;mso-width-relative:page;mso-height-relative:page;" fillcolor="#FFFFFF" filled="t" stroked="t" coordsize="21600,21600" o:gfxdata="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mvYnadgAAAAKAQAADwAAAAAAAAABACAA&#10;AAAiAAAAZHJzL2Rvd25yZXYueG1sUEsBAhQAFAAAAAgAh07iQF8dBXdGAgAAtgQAAA4AAAAAAAAA&#10;AQAgAAAAJwEAAGRycy9lMm9Eb2MueG1sUEsFBgAAAAAGAAYAWQEAAN8FAAAAAA==&#10;">
                <v:fill on="t" focussize="0,0"/>
                <v:stroke weight="1pt" color="#000000" joinstyle="round" startarrowwidth="narrow" startarrowlength="short" endarrowwidth="narrow" endarrowlength="short"/>
                <v:imagedata o:title=""/>
                <o:lock v:ext="edit" aspectratio="f"/>
                <v:textbox inset="7pt,3pt,7pt,3pt">
                  <w:txbxContent>
                    <w:p>
                      <w:pPr>
                        <w:spacing w:before="0" w:after="160" w:line="258" w:lineRule="auto"/>
                        <w:ind w:left="0" w:right="0" w:firstLine="0"/>
                        <w:jc w:val="left"/>
                      </w:pPr>
                      <w:r>
                        <w:rPr>
                          <w:rFonts w:ascii="Calibri" w:hAnsi="Calibri" w:eastAsia="Calibri" w:cs="Calibri"/>
                          <w:b w:val="0"/>
                          <w:i w:val="0"/>
                          <w:smallCaps w:val="0"/>
                          <w:strike w:val="0"/>
                          <w:color w:val="000000"/>
                          <w:sz w:val="22"/>
                          <w:vertAlign w:val="baseline"/>
                        </w:rPr>
                        <w:t>Pelanggan keluar sistem</w:t>
                      </w:r>
                    </w:p>
                  </w:txbxContent>
                </v:textbox>
              </v:rect>
            </w:pict>
          </mc:Fallback>
        </mc:AlternateContent>
      </w:r>
    </w:p>
    <w:p/>
    <w:p>
      <w:r>
        <mc:AlternateContent>
          <mc:Choice Requires="wps">
            <w:drawing>
              <wp:anchor distT="0" distB="0" distL="114300" distR="114300" simplePos="0" relativeHeight="251659264" behindDoc="0" locked="0" layoutInCell="1" allowOverlap="1">
                <wp:simplePos x="0" y="0"/>
                <wp:positionH relativeFrom="column">
                  <wp:posOffset>3606800</wp:posOffset>
                </wp:positionH>
                <wp:positionV relativeFrom="paragraph">
                  <wp:posOffset>114300</wp:posOffset>
                </wp:positionV>
                <wp:extent cx="9525" cy="233045"/>
                <wp:effectExtent l="0" t="0" r="0" b="0"/>
                <wp:wrapNone/>
                <wp:docPr id="51" name="Freeform 51"/>
                <wp:cNvGraphicFramePr/>
                <a:graphic xmlns:a="http://schemas.openxmlformats.org/drawingml/2006/main">
                  <a:graphicData uri="http://schemas.microsoft.com/office/word/2010/wordprocessingShape">
                    <wps:wsp>
                      <wps:cNvSpPr/>
                      <wps:spPr>
                        <a:xfrm>
                          <a:off x="5341238" y="3663478"/>
                          <a:ext cx="9525" cy="233045"/>
                        </a:xfrm>
                        <a:custGeom>
                          <a:avLst/>
                          <a:gdLst/>
                          <a:ahLst/>
                          <a:cxnLst/>
                          <a:rect l="l" t="t" r="r" b="b"/>
                          <a:pathLst>
                            <a:path w="9525" h="233045" extrusionOk="0">
                              <a:moveTo>
                                <a:pt x="0" y="0"/>
                              </a:moveTo>
                              <a:lnTo>
                                <a:pt x="9525" y="233045"/>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284pt;margin-top:9pt;height:18.35pt;width:0.75pt;z-index:251659264;v-text-anchor:middle;mso-width-relative:page;mso-height-relative:page;" fillcolor="#FFFFFF" filled="t" stroked="t" coordsize="9525,233045" o:gfxdata="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iIpr7&#10;1wAAAAkBAAAPAAAAAAAAAAEAIAAAACIAAABkcnMvZG93bnJldi54bWxQSwECFAAUAAAACACHTuJA&#10;DoK95JQCAACCBQAADgAAAAAAAAABACAAAAAmAQAAZHJzL2Uyb0RvYy54bWxQSwUGAAAAAAYABgBZ&#10;AQAALAYAAAAA&#10;" path="m0,0l9525,233045e">
                <v:fill on="t" focussize="0,0"/>
                <v:stroke weight="1pt" color="#000000" joinstyle="round" startarrowwidth="narrow" startarrowlength="short" endarrow="block"/>
                <v:imagedata o:title=""/>
                <o:lock v:ext="edit" aspectratio="f"/>
                <v:textbox inset="7.1988188976378pt,7.1988188976378pt,7.1988188976378pt,7.1988188976378pt"/>
              </v:shape>
            </w:pict>
          </mc:Fallback>
        </mc:AlternateContent>
      </w:r>
    </w:p>
    <w:p>
      <w:r>
        <w:rPr>
          <w:sz w:val="22"/>
        </w:rPr>
        <mc:AlternateContent>
          <mc:Choice Requires="wps">
            <w:drawing>
              <wp:anchor distT="0" distB="0" distL="114300" distR="114300" simplePos="0" relativeHeight="251689984" behindDoc="0" locked="0" layoutInCell="1" allowOverlap="1">
                <wp:simplePos x="0" y="0"/>
                <wp:positionH relativeFrom="column">
                  <wp:posOffset>3282315</wp:posOffset>
                </wp:positionH>
                <wp:positionV relativeFrom="paragraph">
                  <wp:posOffset>96520</wp:posOffset>
                </wp:positionV>
                <wp:extent cx="951865" cy="504190"/>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951865" cy="50419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lang w:val="en-US"/>
                              </w:rPr>
                            </w:pPr>
                            <w:r>
                              <w:rPr>
                                <w:rFonts w:hint="default"/>
                                <w:lang w:val="en-US"/>
                              </w:rPr>
                              <w:t>TAMAT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8.45pt;margin-top:7.6pt;height:39.7pt;width:74.95pt;z-index:251689984;mso-width-relative:page;mso-height-relative:page;" filled="f" stroked="f" coordsize="21600,21600" o:gfxdata="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2wnpr2QAAAAkBAAAPAAAAAAAAAAEAIAAAACIAAABkcnMvZG93bnJldi54bWxQSwEC&#10;FAAUAAAACACHTuJAyhFBCiwCAABoBAAADgAAAAAAAAABACAAAAAoAQAAZHJzL2Uyb0RvYy54bWxQ&#10;SwUGAAAAAAYABgBZAQAAxgUAAAAA&#10;">
                <v:fill on="f" focussize="0,0"/>
                <v:stroke on="f" weight="0.5pt"/>
                <v:imagedata o:title=""/>
                <o:lock v:ext="edit" aspectratio="f"/>
                <v:textbox>
                  <w:txbxContent>
                    <w:p>
                      <w:pPr>
                        <w:rPr>
                          <w:rFonts w:hint="default"/>
                          <w:lang w:val="en-US"/>
                        </w:rPr>
                      </w:pPr>
                      <w:r>
                        <w:rPr>
                          <w:rFonts w:hint="default"/>
                          <w:lang w:val="en-US"/>
                        </w:rPr>
                        <w:t>TAMAT</w:t>
                      </w:r>
                    </w:p>
                  </w:txbxContent>
                </v:textbox>
              </v:shape>
            </w:pict>
          </mc:Fallback>
        </mc:AlternateContent>
      </w:r>
      <w:r>
        <w:rPr>
          <w:sz w:val="22"/>
        </w:rPr>
        <mc:AlternateContent>
          <mc:Choice Requires="wps">
            <w:drawing>
              <wp:anchor distT="0" distB="0" distL="114300" distR="114300" simplePos="0" relativeHeight="251688960" behindDoc="0" locked="0" layoutInCell="1" allowOverlap="1">
                <wp:simplePos x="0" y="0"/>
                <wp:positionH relativeFrom="column">
                  <wp:posOffset>3091815</wp:posOffset>
                </wp:positionH>
                <wp:positionV relativeFrom="paragraph">
                  <wp:posOffset>67945</wp:posOffset>
                </wp:positionV>
                <wp:extent cx="942975" cy="333375"/>
                <wp:effectExtent l="6350" t="6350" r="22225" b="22225"/>
                <wp:wrapNone/>
                <wp:docPr id="119" name="Flowchart: Terminator 119"/>
                <wp:cNvGraphicFramePr/>
                <a:graphic xmlns:a="http://schemas.openxmlformats.org/drawingml/2006/main">
                  <a:graphicData uri="http://schemas.microsoft.com/office/word/2010/wordprocessingShape">
                    <wps:wsp>
                      <wps:cNvSpPr/>
                      <wps:spPr>
                        <a:xfrm>
                          <a:off x="3499485" y="9320530"/>
                          <a:ext cx="942975" cy="333375"/>
                        </a:xfrm>
                        <a:prstGeom prst="flowChartTerminator">
                          <a:avLst/>
                        </a:prstGeom>
                        <a:solidFill>
                          <a:schemeClr val="bg1"/>
                        </a:solidFill>
                        <a:ln>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6" type="#_x0000_t116" style="position:absolute;left:0pt;margin-left:243.45pt;margin-top:5.35pt;height:26.25pt;width:74.25pt;z-index:251688960;v-text-anchor:middle;mso-width-relative:page;mso-height-relative:page;" fillcolor="#FFFFFF [3212]" filled="t" stroked="t" coordsize="21600,21600" o:gfxdata="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z8Dk+tgAAAAJAQAADwAAAAAAAAABACAAAAAi&#10;AAAAZHJzL2Rvd25yZXYueG1sUEsBAhQAFAAAAAgAh07iQOfjORp8AgAAIQUAAA4AAAAAAAAAAQAg&#10;AAAAJwEAAGRycy9lMm9Eb2MueG1sUEsFBgAAAAAGAAYAWQEAABUGAAAAAA==&#10;">
                <v:fill on="t" focussize="0,0"/>
                <v:stroke weight="1pt" color="#000000 [3213]" miterlimit="8" joinstyle="miter"/>
                <v:imagedata o:title=""/>
                <o:lock v:ext="edit" aspectratio="f"/>
              </v:shape>
            </w:pict>
          </mc:Fallback>
        </mc:AlternateContent>
      </w:r>
    </w:p>
    <w:p/>
    <w:p/>
    <w:p>
      <w:pPr>
        <w:tabs>
          <w:tab w:val="left" w:pos="1965"/>
        </w:tabs>
      </w:pPr>
      <w:r>
        <w:rPr>
          <w:rtl w:val="0"/>
        </w:rPr>
        <w:tab/>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Pseudokod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1. Mula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2. Masukkan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jenis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makanan,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jenis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minuman, bilangan makanan dan bilangan minuman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3. Kira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3.1 harga makanan = (harga jenis makanan*bilangan makanan)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3.2 harga minuman = (harga jenis minuman*bilangan minuman)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3.3 jumlah pembayaran=harga makanan+harga minuman)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4. Papar harga makanan, harga minuman, dan jumlah bayaran tempahan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5. Tamat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d. Pengekodan</w:t>
      </w:r>
    </w:p>
    <w:tbl>
      <w:tblPr>
        <w:tblStyle w:val="28"/>
        <w:tblW w:w="10197" w:type="dxa"/>
        <w:tblInd w:w="142"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08" w:type="dxa"/>
          <w:bottom w:w="0" w:type="dxa"/>
          <w:right w:w="108" w:type="dxa"/>
        </w:tblCellMar>
      </w:tblPr>
      <w:tblGrid>
        <w:gridCol w:w="2410"/>
        <w:gridCol w:w="4124"/>
        <w:gridCol w:w="3663"/>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435" w:hRule="atLeast"/>
        </w:trPr>
        <w:tc>
          <w:tcPr>
            <w:tcBorders>
              <w:bottom w:val="nil"/>
              <w:right w:val="single" w:color="auto"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Leraian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Borders>
              <w:top w:val="single" w:color="auto" w:sz="4" w:space="0"/>
              <w:left w:val="single" w:color="auto" w:sz="4" w:space="0"/>
              <w:bottom w:val="single" w:color="000000" w:sz="4" w:space="0"/>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Fasa3:Pengekodan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Borders>
              <w:top w:val="single" w:color="auto" w:sz="4" w:space="0"/>
              <w:left w:val="nil"/>
              <w:bottom w:val="single" w:color="000000" w:sz="4" w:space="0"/>
              <w:right w:val="single" w:color="auto"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857" w:hRule="atLeast"/>
        </w:trPr>
        <w:tc>
          <w:tcPr>
            <w:tcBorders>
              <w:top w:val="nil"/>
              <w:bottom w:val="single" w:color="000000" w:sz="4" w:space="0"/>
              <w:right w:val="single" w:color="auto"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Borders>
              <w:top w:val="single" w:color="000000" w:sz="4" w:space="0"/>
              <w:left w:val="single" w:color="auto" w:sz="4" w:space="0"/>
              <w:bottom w:val="single" w:color="auto" w:sz="4" w:space="0"/>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a) Masalah besar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Mengekod algoritma mengira harga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makanan,harga minuman dan jumlah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pembayaran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b) Bahagian-bahagian kecil: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 Pengisytiharan pemboleh ubah dan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pemalar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ii. Input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iii. Proses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iv. Output </w:t>
            </w:r>
          </w:p>
        </w:tc>
        <w:tc>
          <w:tcPr>
            <w:tcW w:w="3663" w:type="dxa"/>
            <w:tcBorders>
              <w:top w:val="single" w:color="000000" w:sz="4" w:space="0"/>
              <w:left w:val="nil"/>
              <w:bottom w:val="single" w:color="auto" w:sz="4" w:space="0"/>
              <w:right w:val="single" w:color="auto"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Pengecaman Corak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72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Borders>
              <w:top w:val="single" w:color="auto" w:sz="4" w:space="0"/>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Corak yang dapat dicamkan bagi setiap bahagian kecil ialah penggunaan jenis data float.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Borders>
              <w:top w:val="single" w:color="auto" w:sz="4" w:space="0"/>
              <w:lef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Pengisytiharan pemboleh ubah dan pemalar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Pemboleh ubah untuk menyimpan nilai seperti harga, kuantiti</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 Input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Pelanggan memasukkan jenis makanan,jenis minuman,bilangan makanan dan bilangan minuman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iii. Proses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Kira harga makanan=(harga jenis makanan*bilangan makanan)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Kira harga minuman=(harga jenis minuman*bilangan minuman)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Kira jumlah bayaran tempahan= harga makanan+harga minuman)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Borders>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iv. Output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Borders>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Papar harga makanan,harga minuman, dan jumlah bayaran tempahan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Teknik Peniskalaan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Borders>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Penentukan aspek-aspek penting terdiri daripada: </w:t>
            </w:r>
          </w:p>
        </w:tc>
        <w:tc>
          <w:tcPr>
            <w:tcW w:w="3663" w:type="dxa"/>
            <w:tcBorders>
              <w:lef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 Pengisytiharan pemboleh ubah dan pemalar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Pemboleh ubah untuk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menyimpan nilai: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jenis makanan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jenis minuman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bilangan makanan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bilangan minuman </w:t>
            </w:r>
            <w:r>
              <w:rPr>
                <w:color w:val="000000"/>
              </w:rPr>
              <mc:AlternateContent>
                <mc:Choice Requires="wps">
                  <w:drawing>
                    <wp:anchor distT="0" distB="0" distL="114300" distR="114300" simplePos="0" relativeHeight="251659264" behindDoc="0" locked="0" layoutInCell="1" allowOverlap="1">
                      <wp:simplePos x="0" y="0"/>
                      <wp:positionH relativeFrom="column">
                        <wp:posOffset>-4114165</wp:posOffset>
                      </wp:positionH>
                      <wp:positionV relativeFrom="paragraph">
                        <wp:posOffset>-12065</wp:posOffset>
                      </wp:positionV>
                      <wp:extent cx="9525" cy="12700"/>
                      <wp:effectExtent l="0" t="0" r="0" b="0"/>
                      <wp:wrapNone/>
                      <wp:docPr id="62" name="Freeform 62"/>
                      <wp:cNvGraphicFramePr/>
                      <a:graphic xmlns:a="http://schemas.openxmlformats.org/drawingml/2006/main">
                        <a:graphicData uri="http://schemas.microsoft.com/office/word/2010/wordprocessingShape">
                          <wps:wsp>
                            <wps:cNvSpPr/>
                            <wps:spPr>
                              <a:xfrm>
                                <a:off x="4584000" y="3775238"/>
                                <a:ext cx="1524000" cy="9525"/>
                              </a:xfrm>
                              <a:custGeom>
                                <a:avLst/>
                                <a:gdLst/>
                                <a:ahLst/>
                                <a:cxnLst/>
                                <a:rect l="l" t="t" r="r" b="b"/>
                                <a:pathLst>
                                  <a:path w="1524000" h="9525" extrusionOk="0">
                                    <a:moveTo>
                                      <a:pt x="0" y="0"/>
                                    </a:moveTo>
                                    <a:lnTo>
                                      <a:pt x="1524000" y="952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323.95pt;margin-top:-0.95pt;height:1pt;width:0.75pt;z-index:251659264;v-text-anchor:middle;mso-width-relative:page;mso-height-relative:page;" fillcolor="#FFFFFF" filled="t" stroked="t" coordsize="1524000,9525" o:gfxdata="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" path="m0,0l1524000,9525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Semua pemboleh ubah yang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terlibat diistihar sebagai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float.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 Input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Kod arahan mesej dorongan (prompt message):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Harga makanan=str(input (“Masukkan jenis makanan yang anda ingin menempah:”))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Harga minuman=str(input (“Masukkan jenis minuman yang anda ingin menempah:”))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412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iii. Proses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Kod arahan mengira harga makanan: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jum_harga_makanan=(harga_ jenis_makanan+bilangan_ makanan)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Kod arahan mengira harga minuman: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jum_harga_minuman=(harga_ jenis_minuman+bilangan_ minuman)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Kod arahan mengira jumlah bayaran tempahan: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jum_bayaran=jum_ harga_makanan+jum_harga_ minuman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p>
          <w:p>
            <w:pPr>
              <w:spacing w:after="0" w:line="240" w:lineRule="auto"/>
              <w:rPr>
                <w:rFonts w:ascii="Times New Roman" w:hAnsi="Times New Roman" w:eastAsia="Times New Roman" w:cs="Times New Roman"/>
                <w:color w:val="000000"/>
                <w:sz w:val="24"/>
                <w:szCs w:val="24"/>
              </w:rPr>
            </w:pPr>
            <w:r>
              <w:rPr>
                <w:color w:val="000000"/>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571500</wp:posOffset>
                      </wp:positionV>
                      <wp:extent cx="1536700" cy="31750"/>
                      <wp:effectExtent l="0" t="0" r="0" b="0"/>
                      <wp:wrapNone/>
                      <wp:docPr id="42" name="Freeform 42"/>
                      <wp:cNvGraphicFramePr/>
                      <a:graphic xmlns:a="http://schemas.openxmlformats.org/drawingml/2006/main">
                        <a:graphicData uri="http://schemas.microsoft.com/office/word/2010/wordprocessingShape">
                          <wps:wsp>
                            <wps:cNvSpPr/>
                            <wps:spPr>
                              <a:xfrm>
                                <a:off x="4584000" y="3770475"/>
                                <a:ext cx="1524000" cy="19050"/>
                              </a:xfrm>
                              <a:custGeom>
                                <a:avLst/>
                                <a:gdLst/>
                                <a:ahLst/>
                                <a:cxnLst/>
                                <a:rect l="l" t="t" r="r" b="b"/>
                                <a:pathLst>
                                  <a:path w="1524000" h="19050" extrusionOk="0">
                                    <a:moveTo>
                                      <a:pt x="0" y="0"/>
                                    </a:moveTo>
                                    <a:lnTo>
                                      <a:pt x="1524000" y="19050"/>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3pt;margin-top:45pt;height:2.5pt;width:121pt;z-index:251659264;v-text-anchor:middle;mso-width-relative:page;mso-height-relative:page;" fillcolor="#FFFFFF" filled="t" stroked="t" coordsize="1524000,19050" o:gfxdata="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" path="m0,0l1524000,19050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tc>
        <w:tc>
          <w:tcPr>
            <w:tcW w:w="4124"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iv. Output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Kod arahan memaparkan harga makanan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print("Harga makanan:RM", jum_harga_makanan)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Kod arahan memaparkan harga minuman: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print("Harga minuman:RM",jum_ harga_minuman)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Kod arahan memaprkan jumlah bayaran tempahan: </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print("Jumlah bayaran tempahan ialah RM",jum_ bayaran) </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e. Pengujian dan Penyahpepijatan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bl>
      <w:tblPr>
        <w:tblStyle w:val="29"/>
        <w:tblW w:w="10988" w:type="dxa"/>
        <w:tblInd w:w="-108" w:type="dxa"/>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Layout w:type="fixed"/>
        <w:tblCellMar>
          <w:top w:w="0" w:type="dxa"/>
          <w:left w:w="108" w:type="dxa"/>
          <w:bottom w:w="0" w:type="dxa"/>
          <w:right w:w="108" w:type="dxa"/>
        </w:tblCellMar>
      </w:tblPr>
      <w:tblGrid>
        <w:gridCol w:w="3662"/>
        <w:gridCol w:w="3663"/>
        <w:gridCol w:w="3663"/>
      </w:tblGrid>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Teknik leraian</w:t>
            </w:r>
          </w:p>
        </w:tc>
        <w:tc>
          <w:tcPr>
            <w:tcW w:w="3663" w:type="dxa"/>
            <w:tcBorders>
              <w:bottom w:val="single" w:color="000000" w:sz="4" w:space="0"/>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Fasa 4: pengujian dan penyahpepijatan</w:t>
            </w:r>
          </w:p>
        </w:tc>
        <w:tc>
          <w:tcPr>
            <w:tcW w:w="3663" w:type="dxa"/>
            <w:tcBorders>
              <w:left w:val="nil"/>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Borders>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(a) masalah besar</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mengenal pasti dan membaiki ralat pada keseluruhan atur cara</w:t>
            </w:r>
          </w:p>
        </w:tc>
        <w:tc>
          <w:tcPr>
            <w:tcW w:w="3663" w:type="dxa"/>
            <w:tcBorders>
              <w:lef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Borders>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 masalah kecil</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menguji pengisytiharan pemboleh ubah dan pemalar</w:t>
            </w:r>
            <w:r>
              <w:rPr>
                <w:color w:val="000000"/>
              </w:rPr>
              <mc:AlternateContent>
                <mc:Choice Requires="wps">
                  <w:drawing>
                    <wp:anchor distT="0" distB="0" distL="114300" distR="114300" simplePos="0" relativeHeight="251659264" behindDoc="0" locked="0" layoutInCell="1" allowOverlap="1">
                      <wp:simplePos x="0" y="0"/>
                      <wp:positionH relativeFrom="column">
                        <wp:posOffset>-2272665</wp:posOffset>
                      </wp:positionH>
                      <wp:positionV relativeFrom="paragraph">
                        <wp:posOffset>0</wp:posOffset>
                      </wp:positionV>
                      <wp:extent cx="9525" cy="12700"/>
                      <wp:effectExtent l="0" t="0" r="0" b="0"/>
                      <wp:wrapNone/>
                      <wp:docPr id="35" name="Freeform 35"/>
                      <wp:cNvGraphicFramePr/>
                      <a:graphic xmlns:a="http://schemas.openxmlformats.org/drawingml/2006/main">
                        <a:graphicData uri="http://schemas.microsoft.com/office/word/2010/wordprocessingShape">
                          <wps:wsp>
                            <wps:cNvSpPr/>
                            <wps:spPr>
                              <a:xfrm>
                                <a:off x="4183950" y="3775238"/>
                                <a:ext cx="2324100" cy="9525"/>
                              </a:xfrm>
                              <a:custGeom>
                                <a:avLst/>
                                <a:gdLst/>
                                <a:ahLst/>
                                <a:cxnLst/>
                                <a:rect l="l" t="t" r="r" b="b"/>
                                <a:pathLst>
                                  <a:path w="2324100" h="9525" extrusionOk="0">
                                    <a:moveTo>
                                      <a:pt x="0" y="0"/>
                                    </a:moveTo>
                                    <a:lnTo>
                                      <a:pt x="2324100" y="9525"/>
                                    </a:lnTo>
                                  </a:path>
                                </a:pathLst>
                              </a:custGeom>
                              <a:solidFill>
                                <a:srgbClr val="FFFFFF"/>
                              </a:solidFill>
                              <a:ln w="127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178.95pt;margin-top:0pt;height:1pt;width:0.75pt;z-index:251659264;v-text-anchor:middle;mso-width-relative:page;mso-height-relative:page;" fillcolor="#FFFFFF" filled="t" stroked="t" coordsize="2324100,9525" o:gfxdata="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" path="m0,0l2324100,9525e">
                      <v:fill on="t" focussize="0,0"/>
                      <v:stroke weight="1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menguji kod input</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menguji kod proses</w:t>
            </w:r>
          </w:p>
          <w:p>
            <w:pPr>
              <w:keepNext w:val="0"/>
              <w:keepLines w:val="0"/>
              <w:pageBreakBefore w:val="0"/>
              <w:widowControl/>
              <w:numPr>
                <w:ilvl w:val="0"/>
                <w:numId w:val="9"/>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menguji kod output</w:t>
            </w:r>
          </w:p>
        </w:tc>
        <w:tc>
          <w:tcPr>
            <w:tcW w:w="3663" w:type="dxa"/>
            <w:tcBorders>
              <w:left w:val="nil"/>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rPr>
          <w:trHeight w:val="1130" w:hRule="atLeast"/>
        </w:trPr>
        <w:tc>
          <w:tcPr>
            <w:tcBorders>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Teknik pengecaman corak</w:t>
            </w: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 Menguji pengisytiharan pemboleh ubah dan pemalar</w:t>
            </w:r>
          </w:p>
        </w:tc>
        <w:tc>
          <w:tcPr>
            <w:tcW w:w="3663" w:type="dxa"/>
            <w:tcBorders>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Berdasarkan mesej ralat dan atur cara bertindak semasa pengujian, jenis-jenis ralat dikenal pasti, iaitu:</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ralat logik</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ralat sintaks</w:t>
            </w:r>
          </w:p>
          <w:p>
            <w:pPr>
              <w:keepNext w:val="0"/>
              <w:keepLines w:val="0"/>
              <w:pageBreakBefore w:val="0"/>
              <w:widowControl/>
              <w:numPr>
                <w:ilvl w:val="0"/>
                <w:numId w:val="10"/>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ralat masa larian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Menguji kod input</w:t>
            </w:r>
          </w:p>
        </w:tc>
        <w:tc>
          <w:tcPr>
            <w:tcW w:w="3663" w:type="dxa"/>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Menguji kod proses</w:t>
            </w:r>
          </w:p>
        </w:tc>
        <w:tc>
          <w:tcPr>
            <w:tcW w:w="3663" w:type="dxa"/>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Borders>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Menguji kod output</w:t>
            </w:r>
          </w:p>
        </w:tc>
        <w:tc>
          <w:tcPr>
            <w:tcW w:w="3663" w:type="dxa"/>
            <w:tcBorders>
              <w:top w:val="nil"/>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Teknik peniskalaan</w:t>
            </w:r>
          </w:p>
        </w:tc>
        <w:tc>
          <w:tcPr>
            <w:tcW w:w="3663" w:type="dxa"/>
            <w:tcBorders>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Penentuan aspek-aspek penting terdiri daripada: </w:t>
            </w:r>
          </w:p>
        </w:tc>
        <w:tc>
          <w:tcPr>
            <w:tcW w:w="3663" w:type="dxa"/>
            <w:tcBorders>
              <w:lef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 Menguji pengisytiharan pemboleh ubah dan pemalar</w:t>
            </w:r>
          </w:p>
        </w:tc>
        <w:tc>
          <w:tcPr>
            <w:tcW w:w="3663" w:type="dxa"/>
          </w:tcPr>
          <w:p>
            <w:pPr>
              <w:keepNext w:val="0"/>
              <w:keepLines w:val="0"/>
              <w:pageBreakBefore w:val="0"/>
              <w:widowControl/>
              <w:numPr>
                <w:ilvl w:val="0"/>
                <w:numId w:val="11"/>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72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semua pemboleh ubah diistiharkan dengan betul dari segi :jenis data, kesesuaian nama dan nama dieja dengan betul diberikan nilai permulaan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 Menguji kod arahan input</w:t>
            </w: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memastikan pemboleh ubah kuantiti digunakan untuk menyimpan nilai yang dimasukkan oleh pelanggan</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bottom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(iii) Menguji kod arahan proses</w:t>
            </w:r>
          </w:p>
        </w:tc>
        <w:tc>
          <w:tcPr>
            <w:tcW w:w="3663" w:type="dxa"/>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formula yang digunakan adalah betul </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tcPr>
            <w:tcBorders>
              <w:top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tc>
        <w:tc>
          <w:tcPr>
            <w:tcW w:w="3663" w:type="dxa"/>
            <w:tcBorders>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(iv) Menguji kod arahan output</w:t>
            </w:r>
          </w:p>
        </w:tc>
        <w:tc>
          <w:tcPr>
            <w:tcW w:w="3663" w:type="dxa"/>
            <w:tcBorders>
              <w:bottom w:val="single" w:color="000000" w:sz="4" w:space="0"/>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output dipaparkan adalah betul</w:t>
            </w:r>
          </w:p>
        </w:tc>
      </w:tr>
      <w:tr>
        <w:tblPrEx>
          <w:tblBorders>
            <w:top w:val="single" w:color="666666" w:sz="4" w:space="0"/>
            <w:left w:val="single" w:color="666666" w:sz="4" w:space="0"/>
            <w:bottom w:val="single" w:color="666666" w:sz="4" w:space="0"/>
            <w:right w:val="single" w:color="666666" w:sz="4" w:space="0"/>
            <w:insideH w:val="single" w:color="666666" w:sz="4" w:space="0"/>
            <w:insideV w:val="single" w:color="666666" w:sz="4" w:space="0"/>
          </w:tblBorders>
          <w:tblCellMar>
            <w:top w:w="0" w:type="dxa"/>
            <w:left w:w="108" w:type="dxa"/>
            <w:bottom w:w="0" w:type="dxa"/>
            <w:right w:w="108" w:type="dxa"/>
          </w:tblCellMar>
        </w:tblPrEx>
        <w:tc>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Teknik peniskalaan</w:t>
            </w:r>
          </w:p>
        </w:tc>
        <w:tc>
          <w:tcPr>
            <w:tcW w:w="3663" w:type="dxa"/>
            <w:tcBorders>
              <w:righ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Menghasilkan satu senarai semak yang dapat digunakan semasa pengujian dan penyahpepijatan sesuatu atur cara</w:t>
            </w:r>
          </w:p>
        </w:tc>
        <w:tc>
          <w:tcPr>
            <w:tcW w:w="3663" w:type="dxa"/>
            <w:tcBorders>
              <w:left w:val="nil"/>
            </w:tcBorders>
          </w:tcPr>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f. Dokumentasi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Kod Atur Cara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r>
        <w:rPr>
          <w:rFonts w:hint="default" w:ascii="Times New Roman" w:hAnsi="Times New Roman" w:eastAsia="Times New Roman" w:cs="Times New Roman"/>
          <w:b/>
          <w:i w:val="0"/>
          <w:strike w:val="0"/>
          <w:color w:val="000000"/>
          <w:sz w:val="24"/>
          <w:szCs w:val="24"/>
          <w:u w:val="single"/>
          <w:shd w:val="clear" w:fill="auto"/>
          <w:vertAlign w:val="baseline"/>
          <w:lang w:val="en-US"/>
        </w:rPr>
        <w:t>L</w:t>
      </w:r>
      <w:r>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t>ogin</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494"/>
        <w:gridCol w:w="5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r>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t>HTML</w:t>
            </w:r>
          </w:p>
        </w:tc>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r>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&lt;html&gt;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&lt;head&gt;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&lt;title&gt;home&lt;/title&gt;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&lt;link rel="stylesheet" href="reset.css"&gt;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&lt;/head&gt;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&lt;body&gt;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class="form-wrapper" id="wrapper-login"&gt;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src='kikipizzacopy.jpg' class="centre" alt='bg1' /&gt;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class="content-wrapper" id="content-signin"&gt;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&lt;h1&gt;Welcome!&lt;/h1&gt;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&lt;form class="form-login"&gt;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&lt;input type="text" name="username" placeholder="Username" class="input-username" /&gt;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&lt;input type="password" name="password" placeholder="Password" class="input-password" /&gt;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&lt;button type="submit" class="btn-login" formaction="home.html" onclick="myFunction()"&gt;LOGIN&lt;/button&gt;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&lt;script&gt;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function myFunction()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var txt;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if (confirm("Welcome back!"))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&lt;/script&gt;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&lt;/form&gt;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&lt;p&gt;No account? &lt;a href="#wrapper-signup"&gt;Sign up&lt;/a&gt;&lt;/p&gt;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class="form-wrapper" id="wrapper-signup"&gt;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src='kikipizza.jpg' alt='bg2' /&gt;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class="content-wrapper" id="content-signin"&gt;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&lt;h1&gt;Join us!&lt;/h1&gt;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&lt;form class="form-login"&gt;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&lt;input type="email" name="email" placeholder="Email address" class="input-email" /&gt;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&lt;input type="text" name="username" placeholder="Username" class="input-username" /&gt;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&lt;input type="password" name="password" placeholder="Password" class="input-password" /&gt;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&lt;button type="submit" class="btn-login" formaction="voucher.html" &gt;SIGN UP&lt;/button&gt;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&lt;/form&gt;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&lt;/form&gt;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&lt;p&gt;Got account? &lt;a href="#wrapper-login"&gt;Sign in&lt;/a&gt;&lt;/p&gt;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&lt;/body&gt;</w:t>
            </w:r>
          </w:p>
          <w:p>
            <w:pPr>
              <w:keepNext w:val="0"/>
              <w:keepLines w:val="0"/>
              <w:pageBreakBefore w:val="0"/>
              <w:widowControl/>
              <w:spacing w:before="0" w:after="0" w:line="276" w:lineRule="auto"/>
              <w:ind w:right="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&lt;/html&gt;</w:t>
            </w:r>
          </w:p>
        </w:tc>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body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font-family: sans-serif;</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.form-wrapper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 320px;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height: 500px;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 4px;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 rgb(226, 169, 45);</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#FDF3F8;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box-shadow: 0px 1px 10px 3px rgba(145, 125, 160,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position: absolute;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top: 50%;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left: 50%;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-webkit-transform: translate(-50%, -50%);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transform: translate(-50%, -50%);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overflow: hidden;</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.form-wrapper img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height: 100%;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position: absolute;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top: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 100%;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opacity: .3;</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-webkit-filter: blur(3px);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filter: blur(3px);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.form-wrapper .content-wrapper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position: relative;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opacity: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 320px;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height: 500px;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-webkit-box;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-webkit-flex;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-ms-flexbox;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flex;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-webkit-flex-flow: column;</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-ms-flex-flow: column;</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flex-flow: column;</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-webkit-box-pack: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-webkit-justify-content: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-ms-flex-pack: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justify-content: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-webkit-box-align: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-webkit-align-items: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-ms-flex-align: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align-items: 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.form-login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 4rem auto;</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.form-login input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 5px auto;</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 4px;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rgba(253, 243, 248,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 2px solid rgba(218, 223, 235, 0.8);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 200px;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font-weight: bolder;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-webkit-transition: all .3s ease;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transition: all .3s ease;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.form-login button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 100%;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margin-top: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font-weight: bolder;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#FDF3F8;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 #ec6838;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 4px;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-webkit-transition: all .3s ease;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transition: all .3s ease;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.form-login input:focus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outline: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rgba(253, 243, 248,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 rgba(133, 155, 204, 0.8);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border-width: 2px;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border-style: solid;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border-color: rgba(85, 112, 172, .8);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.form-login input:hover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rgba(253, 243, 248,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 rgba(172, 145, 85, 0.8);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border-width: 2px;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border-style: solid;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border-color: rgba(85, 112, 172, .8);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.form-login button:hover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cursor: pointer;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box-shadow: 0px 1px 10px 1px rgba(236, 104, 56, .6);</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.form-wrapper .content-wrapper p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font-size: .7rem;</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rgba(223, 214, 217, .6);</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.form-wrapper .content-wrapper a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#FDF3F8;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text-decoration: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#wrapper-signup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opacity: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pointer-events: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#wrapper-signup:target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opacity: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pointer-events: all;</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#wrapper-signup:target #wrapper-login,</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#wrapper-signin:target #wrapper-signup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opacity: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pointer-events: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#wrapper-signup,</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#wrapper-login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-webkit-transition: .2s linear all;</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transition: .2s linear all;</w:t>
            </w:r>
          </w:p>
          <w:p>
            <w:pPr>
              <w:keepNext w:val="0"/>
              <w:keepLines w:val="0"/>
              <w:pageBreakBefore w:val="0"/>
              <w:widowControl/>
              <w:spacing w:before="0" w:after="0" w:line="276" w:lineRule="auto"/>
              <w:ind w:right="0"/>
              <w:jc w:val="left"/>
              <w:rPr>
                <w:rFonts w:hint="default" w:ascii="Times New Roman" w:hAnsi="Times New Roman" w:eastAsia="Times New Roman" w:cs="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r>
        <w:rPr>
          <w:rFonts w:hint="default" w:ascii="Times New Roman" w:hAnsi="Times New Roman" w:eastAsia="Times New Roman" w:cs="Times New Roman"/>
          <w:b/>
          <w:i w:val="0"/>
          <w:strike w:val="0"/>
          <w:color w:val="000000"/>
          <w:sz w:val="24"/>
          <w:szCs w:val="24"/>
          <w:u w:val="single"/>
          <w:shd w:val="clear" w:fill="auto"/>
          <w:vertAlign w:val="baseline"/>
          <w:lang w:val="en-US"/>
        </w:rPr>
        <w:t>H</w:t>
      </w:r>
      <w:r>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t>ome</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469"/>
        <w:gridCol w:w="55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5469" w:type="dxa"/>
          </w:tcPr>
          <w:p>
            <w:pPr>
              <w:keepNext w:val="0"/>
              <w:keepLines w:val="0"/>
              <w:pageBreakBefore w:val="0"/>
              <w:widowControl/>
              <w:spacing w:before="0" w:after="0" w:line="276" w:lineRule="auto"/>
              <w:ind w:right="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r>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t>HTML</w:t>
            </w:r>
          </w:p>
        </w:tc>
        <w:tc>
          <w:tcPr>
            <w:tcW w:w="5519" w:type="dxa"/>
          </w:tcPr>
          <w:p>
            <w:pPr>
              <w:keepNext w:val="0"/>
              <w:keepLines w:val="0"/>
              <w:pageBreakBefore w:val="0"/>
              <w:widowControl/>
              <w:spacing w:before="0" w:after="0" w:line="276" w:lineRule="auto"/>
              <w:ind w:right="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r>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69" w:type="dxa"/>
          </w:tcPr>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&lt;html&gt;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&lt;head&gt;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&lt;title&gt;homepage&lt;/title&gt;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&lt;link rel="stylesheet" href="home.css"&gt;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&lt;body&gt;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&lt;nav&gt;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class="logonav"&gt;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id="logo" src="kikipizzanobg.png" width="175px" height="223px"&gt;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&lt;ul&gt;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&lt;ul&gt;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&lt;div class="navigationlinks"&gt;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&lt;li&gt;&lt;img src="https://i.imgur.com/UBliSUH.png" width="50px"&gt;&lt;a href="home.html"&gt;|Home|&lt;/a&gt;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&lt;li&gt;&lt;img src="https://i.imgur.com/8Ml2OSR.png" width="50px"&gt; &lt;a href="PIZZA.html"&gt;|Products|&lt;/a&gt;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&lt;li&gt;&lt;img src="https://i.imgur.com/oKZ5nj7.png" width="50px"&gt; &lt;a href="review&amp;commet.html"&gt;|Comment|&lt;/a&gt;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&lt;li&gt;&lt;img src="https://i.imgur.com/CJ8N1Fa.png" width="50px"&gt;&lt;a href="about.html"&gt;|About|&lt;/a&gt;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&lt;li&gt;&lt;img src="login.png" width="50px"&gt;&lt;a href="reset.html"&gt;|Account|&lt;/a&gt;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&lt;/ul&gt;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&lt;/nav&gt;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class="contacts"&gt;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&lt;!DOCTYPE html&gt;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&lt;html&gt;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&lt;head&gt;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&lt;meta name="viewport" content="width=device-width, initial-scale=1"&gt;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&lt;style&gt;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{box-sizing: border-box}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body {font-family: Verdana, sans-serif; margin:0}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.mySlides {display: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img {vertical-align: middle;}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Slideshow container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.slideshow-container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max-width: 1150px;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position: relative;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 auto;</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Next &amp; previous buttons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.prev, .next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cursor: pointer;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position: absolute;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top: 50%;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 auto;</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16px;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margin-top: -22px;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white;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font-weight: bold;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font-size: 18px;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transition: 0.6s ease;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 0 3px 3px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user-select: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Position the "next button" to the right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.next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right: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 3px 0 0 3px;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On hover, add a black background color with a little bit see-through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.prev:hover, .next:hover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 rgba(0,0,0,0.8);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Number text (1/4 etc)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.numbertext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#f2f2f2;</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font-size: 12px;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8px 12px;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position: absolute;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top: 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The dots/bullets/indicators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.dot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cursor: pointer;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height: 15px;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 15px;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 0 2px;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 #bbb;</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 50%;</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inline-block;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transition: background-color 0.6s ease;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.active, .dot:hover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 #717171;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Fading animation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.fade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animation-name: fade;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animation-duration: 1.5s;</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@keyframes fade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from {opacity: .4}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to {opacity: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 On smaller screens, decrease text size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@media only screen and (max-width: 300px)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.prev, .next,.text {font-size: 11px}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&lt;/style&gt;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&lt;/head&gt;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&lt;body&gt;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class="slideshow-container"&gt;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class="mySlides fade"&gt;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class="numbertext"&gt;1 / 4&lt;/div&gt;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src="1.jpg" style="width:100%"&gt;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class="mySlides fade"&gt;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class="numbertext"&gt;2 / 4&lt;/div&gt;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src="2.jpg" style="width:100%"&gt;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class="mySlides fade"&gt;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class="numbertext"&gt;3 / 4&lt;/div&gt;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src="3.jpg" style="width:100%"&gt;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class="mySlides fade"&gt;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class="numbertext"&gt;3 / 4&lt;/div&gt;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src="4.jpg" style="width:100%"&gt;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&lt;a class="prev" onclick="plusSlides(-1)"&gt;❮&lt;/a&gt;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&lt;a class="next" onclick="plusSlides(1)"&gt;❯&lt;/a&gt;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style="text-align:center"&gt;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&lt;span class="dot" onclick="currentSlide(1)"&gt;&lt;/span&gt;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&lt;span class="dot" onclick="currentSlide(2)"&gt;&lt;/span&gt;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&lt;span class="dot" onclick="currentSlide(3)"&gt;&lt;/span&gt;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&lt;span class="dot" onclick="currentSlide(4)"&gt;&lt;/span&gt;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&lt;script&gt;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let slideIndex = 1;</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showSlides(slideIndex);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function plusSlides(n)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showSlides(slideIndex += n);</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function currentSlide(n)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showSlides(slideIndex = n);</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function showSlides(n)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let i;</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let slides = document.getElementsByClassName("mySlides");</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let dots = document.getElementsByClassName("dot");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if (n &gt; slides.length) {slideIndex = 1}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if (n &lt; 1) {slideIndex = slides.length}</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for (i = 0; i &lt; slides.length; i++)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slides[i].style.display = "none";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for (i = 0; i &lt; dots.length; i++)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dots[i].className = dots[i].className.replace(" active",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slides[slideIndex-1].style.display = "block";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dots[slideIndex-1].className += " active";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&lt;/script&gt;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&lt;/body&gt;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&lt;/html&gt;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&lt;p&gt; Have any questions? Maybe give some feedback? Tell us everything! You can contact us using the links below and we'll try our best to respond as soon as possible.&lt;/p&gt;&lt;hr color="black"&gt;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class="contacts2"&gt;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&lt;h3&gt;&lt;img src="https://i.imgur.com/pKkOVfB.png" height="35"&gt;  ||  Email us: &lt;a class="contact-links" href="https://mail.google.com/mail/"&gt;kiki'spizza@gmail.com&lt;/a&gt;&lt;br&gt;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src="https://i.imgur.com/ilA1Y7N.png" height="35"&gt;  ||  Call here: &lt;a class="contact-links" href="tel:03-7833585"&gt;03-7833585&lt;/a&gt;&lt;br&gt;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src="https://i.imgur.com/rFhprk4.png" height="35"&gt;  ||  Come visit:73, Jalan Tun Sambanthan, 30000 Ipoh, Perak&lt;/h3&gt;&lt;/div&gt;&lt;center&gt;&lt;iframe src="https://www.google.com/maps/embed?pb=!1m18!1m12!1m3!1d3976.9822566005932!2d101.07642377396532!3d4.597201142548202!2m3!1f0!2f0!3f0!3m2!1i1024!2i768!4f13.1!3m3!1m2!1s0x31caec7dae1c88b7%3A0x594cf2b350b0a12c!2s73%2C%20Jalan%20Tun%20Sambanthan%2C%2030000%20Ipoh%2C%20Perak!5e0!3m2!1sen!2smy!4v1700731056997!5m2!1sen!2smy" width="600" height="450" style="border:0;" allowfullscreen="" loading="lazy" referrerpolicy="no-referrer-when-downgrade"&gt;&lt;/iframe&gt;"&gt;&lt;/iframe&gt;&lt;center&gt;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class="contacts3"&gt;&lt;h2&gt; Follow us on our socials! &lt;/h2&gt;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&lt;h3&gt;&lt;img src="https://i.imgur.com/CT1sMkg.png" height="35"&gt;  ||  Instagram: &lt;a class="contact-links" href="https://www.instagram.com/accounts/login/"&gt;kiki's_pizza&lt;/a&gt;&lt;br&gt;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src="https://i.imgur.com/taYbEkI.png" height="35"&gt;  ||  Twitter: &lt;a class="contact-links" href="https://twitter.com/login"&gt;@kiki's.pizza&lt;/a&gt;&lt;br&gt;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&lt;img src="https://i.imgur.com/TDLPSIt.png" height="35"&gt;  ||  Facebook: &lt;a class="contact-links" href="https://www.facebook.com/login/"&gt;@kiki'spizzafb&lt;/a&gt;&lt;/h3&gt;&lt;/div&gt;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class="contacts4"&gt;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&lt;h2&gt;Delivery!&lt;/h2&gt;&lt;h3&gt;&lt;img src="https://i.imgur.com/b1EAii1.png" class="delivery"&gt;&lt;img src="https://i.imgur.com/WC5zcqd.png" class="delivery"&gt;&lt;/h3&gt;&lt;/div&gt;&lt;/div&gt;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&lt;div class="break"&gt;&lt;/div&gt;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&lt;/body&gt;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&lt;/html&gt;</w:t>
            </w:r>
          </w:p>
          <w:p>
            <w:pPr>
              <w:keepNext w:val="0"/>
              <w:keepLines w:val="0"/>
              <w:pageBreakBefore w:val="0"/>
              <w:widowControl/>
              <w:spacing w:before="0" w:after="0" w:line="276" w:lineRule="auto"/>
              <w:ind w:right="0"/>
              <w:jc w:val="left"/>
              <w:rPr>
                <w:rFonts w:hint="default" w:ascii="Times New Roman" w:hAnsi="Times New Roman" w:eastAsia="Times New Roman" w:cs="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tc>
        <w:tc>
          <w:tcPr>
            <w:tcW w:w="5519" w:type="dxa"/>
          </w:tcPr>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@import url('https://fonts.googleapis.com/css2?family=Nunito:wght@400;800&amp;display=swap');</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div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font-family: 'Nunito';</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text-align:center;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nav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inline-block;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background-color:#FE9B2A;</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border-color: black;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border-width: 5px;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border-style: solid;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margin-bottom: 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height:230px;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display:flex;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justify-content:space-around;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align-items:center;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nav ul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width:1000px;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nav ul li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list-style-type:none;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float:left;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width:150px;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margin-right: 30px;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margin-bottom: 30px;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li a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text-decoration:none;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color:white;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font-size:20px;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font-weight:bold;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display:flex;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justify-content:space-around;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align-items:center;</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 100px;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white;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 black;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text-decoration: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li a:hover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background-color:black;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border-radius:100px;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transform:scale(1.2);</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yellow;</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text-decoration: none;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body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background-position: left;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.break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 black;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opacity: 0.7;</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30px;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z-index: -5;</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position: relative;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.contacts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 #fce682;</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20px;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font-size: 20px;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border-style: solid;</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border-width: 5px;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a.contact-links:link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black;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text-decoration: underline;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a.contact-links:visited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black;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text-decoration: underline;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a.contact-links:hover, a:active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 grey;</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text-decoration: underline;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.note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background-color: black;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padding: 30px;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color:white;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font-size:25px;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font-style:italic;</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h3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line-height: 1.8;}</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.contacts2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display: inline-block;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text-align: left;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.contacts3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display: inline-block;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text-align: left;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margin-right: 90px;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.delivery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margin-left: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margin-right: 10px;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height:70px;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.contacts4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text-align:centre;</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 inline-block;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iframe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display:block;</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width:700px;</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height:350px;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border:3px solid black;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allowfullscreen ;</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loading:lazy;</w:t>
            </w:r>
          </w:p>
          <w:p>
            <w:pPr>
              <w:keepNext w:val="0"/>
              <w:keepLines w:val="0"/>
              <w:pageBreakBefore w:val="0"/>
              <w:widowControl/>
              <w:spacing w:before="0" w:after="0" w:line="276" w:lineRule="auto"/>
              <w:ind w:right="0"/>
              <w:jc w:val="left"/>
              <w:rPr>
                <w:rFonts w:hint="default" w:ascii="Times New Roman" w:hAnsi="Times New Roman" w:eastAsia="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 xml:space="preserve">  box-shadow: 10px 10px 0px #b5994c;</w:t>
            </w:r>
          </w:p>
          <w:p>
            <w:pPr>
              <w:keepNext w:val="0"/>
              <w:keepLines w:val="0"/>
              <w:pageBreakBefore w:val="0"/>
              <w:widowControl/>
              <w:spacing w:before="0" w:after="0" w:line="276" w:lineRule="auto"/>
              <w:ind w:right="0"/>
              <w:jc w:val="left"/>
              <w:rPr>
                <w:rFonts w:hint="default" w:ascii="Times New Roman" w:hAnsi="Times New Roman" w:eastAsia="Times New Roman" w:cs="Times New Roman"/>
                <w:b w:val="0"/>
                <w:bCs/>
                <w:i w:val="0"/>
                <w:smallCaps w:val="0"/>
                <w:strike w:val="0"/>
                <w:color w:val="000000"/>
                <w:sz w:val="24"/>
                <w:szCs w:val="24"/>
                <w:u w:val="none"/>
                <w:shd w:val="clear" w:fill="auto"/>
                <w:vertAlign w:val="baseline"/>
                <w:lang w:val="en-US"/>
              </w:rPr>
            </w:pPr>
            <w:r>
              <w:rPr>
                <w:rFonts w:hint="default" w:ascii="Times New Roman" w:hAnsi="Times New Roman" w:eastAsia="Times New Roman"/>
                <w:b w:val="0"/>
                <w:bCs/>
                <w:i w:val="0"/>
                <w:smallCaps w:val="0"/>
                <w:strike w:val="0"/>
                <w:color w:val="000000"/>
                <w:sz w:val="24"/>
                <w:szCs w:val="24"/>
                <w:u w:val="none"/>
                <w:shd w:val="clear" w:fill="auto"/>
                <w:vertAlign w:val="baseline"/>
                <w:lang w:val="en-US"/>
              </w:rPr>
              <w:t>}</w:t>
            </w: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i w:val="0"/>
          <w:smallCaps w:val="0"/>
          <w:strike w:val="0"/>
          <w:color w:val="000000"/>
          <w:sz w:val="24"/>
          <w:szCs w:val="24"/>
          <w:u w:val="single"/>
          <w:shd w:val="clear" w:fill="auto"/>
          <w:vertAlign w:val="baseline"/>
          <w:lang w:val="en-US"/>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val="0"/>
          <w:bCs/>
          <w:sz w:val="24"/>
          <w:szCs w:val="24"/>
        </w:rPr>
      </w:pPr>
    </w:p>
    <w:p>
      <w:pPr>
        <w:rPr>
          <w:rFonts w:ascii="Times New Roman" w:hAnsi="Times New Roman" w:eastAsia="Times New Roman" w:cs="Times New Roman"/>
          <w:b/>
          <w:sz w:val="24"/>
          <w:szCs w:val="24"/>
        </w:rPr>
      </w:pPr>
    </w:p>
    <w:p>
      <w:pPr>
        <w:rPr>
          <w:rFonts w:ascii="Times New Roman" w:hAnsi="Times New Roman" w:eastAsia="Times New Roman" w:cs="Times New Roman"/>
          <w:b/>
          <w:sz w:val="24"/>
          <w:szCs w:val="24"/>
        </w:rPr>
      </w:pPr>
    </w:p>
    <w:p>
      <w:pP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PRODUCTS</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4056"/>
        <w:gridCol w:w="4238"/>
        <w:gridCol w:w="26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056"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HTML</w:t>
            </w:r>
          </w:p>
        </w:tc>
        <w:tc>
          <w:tcPr>
            <w:tcW w:w="4238"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CSS</w:t>
            </w:r>
          </w:p>
        </w:tc>
        <w:tc>
          <w:tcPr>
            <w:tcW w:w="2694"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056" w:type="dxa"/>
          </w:tcPr>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&lt;html&gt;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&lt;html&gt;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&lt;head&gt;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&lt;meta charset="UTF-8"&gt;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&lt;title&gt;KIKI'S PIZZA&lt;/title&gt;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&lt;link rel="stylesheet" href="PIZZA.css"&gt;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&lt;script src="PIZZA.js"&gt;&lt;/script&gt;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&lt;link href="https://fonts.googleapis.com/css?family=Pacifico&amp;display=swap" rel="stylesheet"&gt;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&lt;/head&gt;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&lt;body&gt;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&lt;header&gt;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class="header-dropdown"&gt;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&lt;link rel="stylesheet" href="dropdownmenu.css"&gt;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 id="dropdown-menu-freebie"&gt;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 class="dropdown-menu"&gt;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href="#"&gt;&lt;h1&gt;≡&lt;/h1&gt;&lt;/a&gt;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href="home.html"&gt;Home&lt;/a&gt;&lt;/li&gt;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href="PIZZA.html"&gt;Products&lt;/a&gt;&lt;/li&gt;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href="review&amp;commet.html"&gt;Comment&lt;/a&gt;&lt;/li&gt;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href="about.html"&gt;About&lt;/a&gt;&lt;/li&gt;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href="reset.html"&gt;Account&lt;/a&gt;&lt;/li&gt;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&lt;h1 &gt;KIKI'S PIZZA&lt;/h1&gt;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 &lt;h3&gt;&lt;a href="#section1"&gt;PIZZAS&lt;/a&gt;&lt;/h3&gt;&lt;/li&gt;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 &lt;h3&gt;&lt;a href="#section2"&gt;DRINKS&lt;/a&gt;&lt;/h3&gt;  &lt;/span&gt;&lt;/li&gt;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class="cart-dropdown"&gt;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&lt;a href="#" class="cart-link"&gt;Shopping Cart&lt;/a&gt;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class="cart-content"&gt;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 id="cart-items"&gt;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Cart items will be displayed here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&lt;p&gt;Total: RM &lt;span id="cart-total"&gt;0.00&lt;/span&gt;&lt;/p&gt;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&lt;a href="payment.html"&gt;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class="custom-btn btn"&gt;&lt;span&gt;Confirm !&lt;/span&gt;&lt;span&gt;Check Out &lt;/span&gt;&lt;/button&gt; &lt;/a&gt;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&lt;/header&gt;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class="container"&gt;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Grid --&gt;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id="section1"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src="classicpepperoni.jpg" alt="Classic Pepperoni"&gt;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&lt;h2&gt;Classic Pepperoni&lt;/h2&gt;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&lt;p&gt;Topped with classic pepperoni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RM26.50 &lt;/p&gt;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onclick="addToCart('Classic Pepperoni', 26.50)"&gt;Add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src="margherita.jpg" alt="Margherita"&gt;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&lt;h2&gt;Margherita&lt;/h2&gt;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&lt;p&gt;Pesto marinated tomatoes, parmesan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&lt;p&gt;Price:RM25.50&lt;/p&gt;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onclick="addToCart('Margherita', 25.50)"&gt;Add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src="hawaiianpizza.jpg" alt="Haiwaiian"&gt;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&lt;h2&gt;Haiwaiian&lt;/h2&gt;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&lt;p&gt;Ham, pineapple and extra pizza mozzarella. &lt;/p&gt;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RM25.50 &lt;/p&gt;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onclick="addToCart('Haiwaiian', 25.50)"&gt;Add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src="meatlovers.jpg" alt="Meat Lover's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&lt;h2&gt;Meat Lover's&lt;/h2&gt;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&lt;p&gt;Pepperoni, Italian sausage, mild sausage, beef topping, ham, bacon crumble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&lt;p&gt;Price:RM28.50&lt;/p&gt;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onclick="addToCart('Meat Lovers', 28.50)"&gt;Add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src="veggielovers.jpg" alt="Veggie Lover's"&gt;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&lt;h2&gt;Veggie Lover's &lt;/h2&gt;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&lt;p&gt;Pepperoni, Italian sausage, mild sausage, beef topping, ham, bacon crumble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&lt;p&gt;Price:RM 23.50&lt;/p&gt;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onclick="addToCart('Veggie Lovers', 23.50)"&gt;Add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6 --&gt;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src="supremepizza.jpg" alt="Supreme Pizza"&gt;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&lt;h2&gt;Supreme Pizza&lt;/h2&gt;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&lt;p&gt;Pepperoni, mild sausage, beef topping, green pepper, sliced mushrooms, red onion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&lt;p&gt;Price:RM 26.50&lt;/p&gt;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onclick="addToCart('Supreme Pizza', 26.50)"&gt;Add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7 --&gt;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src="cheeselovers.jpg" alt="Cheese Lover's"&gt;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&lt;h2&gt;Cheese Lover's&lt;/h2&gt;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&lt;p&gt;Extra pizza mozzarella and choose two of your favourite toppings&lt;/p&gt;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&lt;p&gt;Price:RM25.50&lt;/p&gt;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onclick="addToCart('Cheese Lovers', 25.50)"&gt;Add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8 --&gt;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src="italianclassic.jpg" alt="Italian Classic"&gt;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&lt;h2&gt;Italian Classic&lt;/h2&gt;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&lt;p&gt;Italian sausage, pepperoni, sliced mushroom, roasted red pepper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&lt;p&gt;Price:RM25.50&lt;/p&gt;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onclick="addToCart('Italian Classic', 25.50)"&gt;Add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9 --&gt;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src="chickencaesar.jpg" alt="Chicken Caesar"&gt;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&lt;h2&gt;Chicken Caesar&lt;/h2&gt;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&lt;p&gt;Alfredo sauce, seasoned grilled chicken breast, bacon crumble, roasted garlic, parmesan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RM26.50&lt;/p&gt;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onclick="addToCart('Chicken Caesar', 26.50)"&gt;Add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10 --&gt;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src="bbqchicken.jpg" alt="BBQ Chicken"&gt;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&lt;h2&gt;BBQ Chicken&lt;/h2&gt;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&lt;p&gt;BBQ sauce, seasoned grilled chicken breast, red onion, green peppers, cheddar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RM26.50&lt;/p&gt;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onclick="addToCart('BBQ Chicken', 26.50)"&gt;Add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11 --&gt;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src="cheddarbaconranch.jpg" alt="Cheddar Bacon Ranch"&gt;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&lt;h2&gt;Cheddar Bacon Ranch&lt;/h2&gt;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&lt;p&gt;Our new light &amp; airy everyday crust featuring cheddar, crispy bacon, and a ranch drizzle.&lt;/p&gt;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RM26.50&lt;/p&gt;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onclick="addToCart('Cheddar Bacon Ranch', 26.50)"&gt;Add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 Product 12 --&gt;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src="triplecrown.jpg" alt="Triple Crown"&gt;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&lt;h2&gt;Triple Crown&lt;/h2&gt;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&lt;p&gt;Pepperoni, green pepper, sliced mushrooms and pizza mozzarella.&lt;/p&gt;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RM25.50&lt;/p&gt;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onclick="addToCart('Triple Crown', 25.50)"&gt;Add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id="section2"class="product"&gt;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src="coke.jpg" alt="COKE"&gt;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&lt;h2&gt;COKE&lt;/h2&gt;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&lt;p&gt;Can 320ml&lt;/p&gt;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RM3.50&lt;/p&gt;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onclick="addToCart('Coke', 3.50)"&gt;Add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src="100plus.jpg" alt="100 Plus"&gt;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&lt;h2&gt;100 Plus&lt;/h2&gt;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&lt;p&gt;Can 325ml&lt;/p&gt;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RM3.50&lt;/p&gt;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onclick="addToCart('100 Plus', 3.50)"&gt;Add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src="sprite.jpg" alt="Sprite"&gt;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&lt;h2&gt;Sprite&lt;/h2&gt;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&lt;p&gt;Can 320ml&lt;/p&gt;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RM3.50&lt;/p&gt;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onclick="addToCart('Sprite', 3.50)"&gt;Add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src="milo.jpg" alt="Milo"&gt;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&lt;h2&gt;Milo&lt;/h2&gt;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&lt;p&gt;Can 240ml&lt;/p&gt;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RM4.50&lt;/p&gt;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onclick="addToCart('Milo', 4.50)"&gt;Add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src="pepsi.jpg" alt="Pepsi"&gt;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&lt;h2&gt;Pepsi&lt;/h2&gt;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&lt;p&gt;Pcan 320ml&lt;/p&gt;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RM3.50&lt;/p&gt;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onclick="addToCart('Pepsi', 3.50)"&gt;Add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class="product"&gt;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src="mineralwater.jpg" alt="Mineral water"&gt;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&lt;h2&gt;Mineral Water&lt;/h2&gt;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&lt;p&gt;Bottle 500ml&lt;/p&gt;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&lt;p&gt;Price: RM1.50&lt;/p&gt;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&lt;button onclick="addToCart('Mineral Water', 1.50)"&gt;Add to Cart&lt;/button&gt;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&lt;/div&gt;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&lt;/body&gt;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&lt;/html&gt;</w:t>
            </w:r>
          </w:p>
          <w:p>
            <w:pPr>
              <w:rPr>
                <w:rFonts w:hint="default" w:ascii="Times New Roman" w:hAnsi="Times New Roman" w:eastAsia="Times New Roman" w:cs="Times New Roman"/>
                <w:b/>
                <w:bCs w:val="0"/>
                <w:sz w:val="24"/>
                <w:szCs w:val="24"/>
                <w:vertAlign w:val="baseline"/>
                <w:lang w:val="en-US"/>
              </w:rPr>
            </w:pPr>
          </w:p>
        </w:tc>
        <w:tc>
          <w:tcPr>
            <w:tcW w:w="4238" w:type="dxa"/>
          </w:tcPr>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body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Arial, sans-serif;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#f4f4f4;</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.frame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width: 90%;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 40px auto;</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button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.custom-btn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width: 130px;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height: 40px;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#000000;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border-radius: 5px;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10px 25px;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'Lato', sans-serif;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font-weight: 500;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 transparent;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cursor: pointer;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transition: all 0.3s ease;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position: relative;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inline-block;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box-shadow:inset 2px 2px 2px 0px rgba(255,255,255,.5),</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7px 7px 20px 0px rgba(0,0,0,.1),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4px 4px 5px 0px rgba(0,0,0,.1);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outline: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.btn{</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position: relative;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right: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bottom: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width: 130px;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height: 40px;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line-height: 42px;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-webkit-perspective: 230px;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perspective: 230px;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.btn span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 #F8DF7B;</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background: linear-gradient #F8DF7B,#F8DF7B;</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block;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position: absolute;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width: 130px;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height: 40px;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box-shadow:inset 2px 2px 2px 0px rgba(255, 255, 255, 0.082),</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7px 7px 20px 0px rgba(255, 248, 248, 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4px 4px 5px 0px rgba(255, 255, 255, 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border-radius: 5px;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-webkit-box-sizing: border-box;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-moz-box-sizing: border-box;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box-sizing: border-box;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-webkit-transition: all .3s;</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transition: all .3s;</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.btn span:nth-child(1)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-7px -7px 20px 0px #fff9,</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-4px -4px 5px 0px #fff9,</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7px 7px 20px 0px rgba(247, 247, 247, 0.133),</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4px 4px 5px 0px rgba(224, 222, 222, 0.067);</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-webkit-transform: rotateX(90deg);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-moz-transform: rotateX(90deg);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 rotateX(90deg);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-webkit-transform-origin: 50% 50%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-moz-transform-origin: 50% 50%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transform-origin: 50% 50%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.btn span:nth-child(2)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-webkit-transform: rotateX(0deg);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-moz-transform: rotateX(0deg);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 rotateX(0deg);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-webkit-transform-origin: 50% 50%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-moz-transform-origin: 50% 50%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transform-origin: 50% 50%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.btn:hover span:nth-child(1)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box-shadow:inset 2px 2px 2px 0px rgba(255,255,255,.5),</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7px 7px 20px 0px rgba(0,0,0,.1),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4px 4px 5px 0px rgba(0,0,0,.1);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-webkit-transform: rotateX(0deg);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-moz-transform: rotateX(0deg);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 rotateX(0deg);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.btn:hover span:nth-child(2)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box-shadow:inset 2px 2px 2px 0px rgba(255,255,255,.5),</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7px 7px 20px 0px rgba(0,0,0,.1),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4px 4px 5px 0px rgba(0,0,0,.1);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transparent;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-webkit-transform: rotateX(-90deg);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-moz-transform: rotateX(-90deg);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 rotateX(-90deg);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Change the h1 text and apply the "Pacifico" handwriting font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header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position: relative;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header h1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font-size: 50px;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#F8AE49;</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'Pacifico', cursive; /* Use your preferred handwriting font here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ul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list-style-type: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overflow: hidden;</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background-color:#F8AE49;</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float: left;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 a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block;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white;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14px 16px;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text-decoration: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 a:hover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background-color:#F8AE49;</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Modify header styles for cart dropdown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.cart-dropdown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position: absolute;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top: 100px;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right: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inline-block;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.cart-link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text-decoration: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#f76848;</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10px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border-radius: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transition: background-color 0.3s;</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.cart-link:hover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#FF92A5;</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.cart-content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position: absolute;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 1px solid #ccc;</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 0 0 5px rgba(0, 0, 0, 0.2);</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min-width: 200px;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right: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top: 100%;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.cart-content ul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list-style: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.cart-content p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margin-top: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Show the cart content on hover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.cart-dropdown:hover .cart-content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block;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Style the cart items table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#cart-items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width: 100%;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border-collapse: collapse;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Style the table header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#cart-items thead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#F8DF7B;</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#cart-items th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left;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Style the table rows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#cart-items tbody tr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border-bottom: 1px solid #ccc;</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#cart-items td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vertical-align: middle;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Style the "Remove" button in the cart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.remove-button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#FF92A5;</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5px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cursor: pointer;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Center the product grid horizontally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.container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grid;</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grid-template-columns: repeat(3, 1fr);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grid-gap: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justify-content: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align-content: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min-height: 100vh;</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Style individual product boxes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.product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 1px solid #ccc;</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 0 0 5px rgba(0, 0, 0, 0.2);</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transition: opacity 0.5s ease-in-out, transform 0.3s ease-in-out; /* Add transform animation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Set fixed width and height for product images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.product img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width: 100%; /* Adjust to your preferred width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height: auto;</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Center product names and descriptions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.product h2, .product p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Center the "Add to Cart" button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.product button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block;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 0 auto;</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#F8DF7B;</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#000;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10px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cursor: pointer;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transition: background-color 0.3s, transform 0.3s;</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Hover animation for "Add to Cart" button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.product button:hover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#FF92A5;</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 scale(1.1);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transition: background-color 0.3s, transform 0.3s;</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Subtle fade-in animation for product grid items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.product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1; /* Set opacity to 1 for visible products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Animation for product tags on hover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.product:hover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transform: scale(1.05); /* Enlarge the product on hover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Center the shopping cart horizontally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#FFC0CB;</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 1px solid #ccc;</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20px;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box-shadow: 0 0 5px rgba(0, 0, 0, 0.2);</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margin-top: 20px; /* Adjust the margin-top as needed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Center the shopping cart items horizontally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 ul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list-style: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Style the "Remove" button in the cart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 button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#FF92A5;</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5px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cursor: pointer;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Center the "Total" text and amount horizontally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#cart p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Style the dropdown menu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.dropdown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position: absolute;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#444;</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z-index: 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.dropdown li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display: block;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10px;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.dropdown li a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#fff;</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text-decoration: none;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cs="Times New Roman"/>
                <w:b w:val="0"/>
                <w:bCs/>
                <w:sz w:val="24"/>
                <w:szCs w:val="24"/>
                <w:vertAlign w:val="baseline"/>
                <w:lang w:val="en-US"/>
              </w:rPr>
            </w:pPr>
          </w:p>
        </w:tc>
        <w:tc>
          <w:tcPr>
            <w:tcW w:w="2694" w:type="dxa"/>
          </w:tcPr>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const cartItems =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function addToCart(productName, price)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cartItems.push({ name: productName, price: price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updateCart();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function removeCartItem(index)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cartItems.splice(index, 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updateCart();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function updateCart()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const cartList = document.getElementById("cart-items");</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const cartTotal = document.getElementById("cart-total");</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 Clear existing cart items</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cartList.innerHTML =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let total = 0;</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 Add items to the cart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cartItems.forEach((item, index) =&gt;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const listItem = document.createElement("li");</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listItem.textContent = `${item.name} - RM ${item.price.toFixed(2)}`;</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const removeButton = document.createElement("button");</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removeButton.textContent = "Remove";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removeButton.className = "remove-button"; // Add a CSS class for styling</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removeButton.onclick = function ()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removeCartItem(index);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listItem.appendChild(removeButton);</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cartList.appendChild(listItem);</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total += parseFloat(item.price);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 Update the total</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cartTotal.textContent = ` ${total.toFixed(2)}`;</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cs="Times New Roman"/>
                <w:b w:val="0"/>
                <w:bCs/>
                <w:sz w:val="24"/>
                <w:szCs w:val="24"/>
                <w:vertAlign w:val="baseline"/>
                <w:lang w:val="en-US"/>
              </w:rPr>
            </w:pPr>
          </w:p>
        </w:tc>
      </w:tr>
    </w:tbl>
    <w:p>
      <w:pPr>
        <w:rPr>
          <w:rFonts w:hint="default" w:ascii="Times New Roman" w:hAnsi="Times New Roman" w:eastAsia="Times New Roman" w:cs="Times New Roman"/>
          <w:b/>
          <w:sz w:val="24"/>
          <w:szCs w:val="24"/>
          <w:lang w:val="en-US"/>
        </w:rPr>
      </w:pPr>
      <w:r>
        <w:rPr>
          <w:rFonts w:ascii="Times New Roman" w:hAnsi="Times New Roman" w:eastAsia="Times New Roman" w:cs="Times New Roman"/>
          <w:b/>
          <w:sz w:val="24"/>
          <w:szCs w:val="24"/>
        </w:rPr>
        <w:br w:type="page"/>
      </w:r>
      <w:r>
        <w:rPr>
          <w:rFonts w:hint="default" w:ascii="Times New Roman" w:hAnsi="Times New Roman" w:eastAsia="Times New Roman" w:cs="Times New Roman"/>
          <w:b/>
          <w:sz w:val="24"/>
          <w:szCs w:val="24"/>
          <w:lang w:val="en-US"/>
        </w:rPr>
        <w:t>Comment</w:t>
      </w:r>
    </w:p>
    <w:p>
      <w:pP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(comment&amp;review form)</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399"/>
        <w:gridCol w:w="2232"/>
        <w:gridCol w:w="3105"/>
        <w:gridCol w:w="2093"/>
        <w:gridCol w:w="11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631" w:type="dxa"/>
            <w:gridSpan w:val="2"/>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Comment</w:t>
            </w:r>
          </w:p>
        </w:tc>
        <w:tc>
          <w:tcPr>
            <w:tcW w:w="5198" w:type="dxa"/>
            <w:gridSpan w:val="2"/>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Review Form</w:t>
            </w:r>
          </w:p>
        </w:tc>
        <w:tc>
          <w:tcPr>
            <w:tcW w:w="1159"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FRAME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28" w:hRule="atLeast"/>
        </w:trPr>
        <w:tc>
          <w:tcPr>
            <w:tcW w:w="2399"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HTML</w:t>
            </w:r>
          </w:p>
        </w:tc>
        <w:tc>
          <w:tcPr>
            <w:tcW w:w="2232"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CSS</w:t>
            </w:r>
          </w:p>
        </w:tc>
        <w:tc>
          <w:tcPr>
            <w:tcW w:w="3105"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HTML</w:t>
            </w:r>
          </w:p>
        </w:tc>
        <w:tc>
          <w:tcPr>
            <w:tcW w:w="2093"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CSS</w:t>
            </w:r>
          </w:p>
        </w:tc>
        <w:tc>
          <w:tcPr>
            <w:tcW w:w="1159"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HTML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28" w:hRule="atLeast"/>
        </w:trPr>
        <w:tc>
          <w:tcPr>
            <w:tcW w:w="2399" w:type="dxa"/>
          </w:tcPr>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&lt;html&gt;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&lt;title&gt;comment&lt;/title&gt;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&lt;link rel="stylesheet" href="comment.css"&gt;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&lt;body&gt;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class="box"&gt;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&lt;ul id="first-list"&gt;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class="title"&gt;&lt;img src="cmt1.jpg"width="80" height="80"&gt;&lt;h1 style="display:inline-block;"&gt; ❤️❤️❤️❤️🤍&lt;/h1&gt;&lt;/div&gt;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class="info"&gt;I recently ordered a pizza from Kiki's Pizza Shop and I must say it was one of the best pizzas I have ever tasted! The crust was perfectly thin and crispy and the sauce was flavorful and not too sweet. The toppings were generous and fresh and the cheese was flavorful and melted perfectly. The delivery was also fast and the delivery person was friendly and courteous. I will definitely be ordering from Kiki's Pizza Shop again!&lt;/div&gt;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class="name"&gt;- Kimberrrrlily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class="time"&gt;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&lt;span&gt;JUN, 12&lt;sup&gt;th&lt;/sup&gt;&lt;/span&gt;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&lt;span&gt;1:00 PM&lt;/span&gt;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class="title"&gt;&lt;img src="cmt2.jpg"width="80" height="80"&gt;&lt;h1 style="display:inline-block;"&gt; ❤️❤️❤️❤️❤️&lt;/h1&gt;&lt;/div&gt;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class="info"&gt;I was pleasantly surprised. The pizza was delicious, with a perfect combination of flavors and textures. The crust was thin and crispy, and the toppings were fresh and flavorful. I would definitely recommend this pizza shop to anyone looking for a great pizza experience.&lt;/div&gt;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class="name"&gt;- Jiking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class="time"&gt;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&lt;span&gt;JUN, 29&lt;sup&gt;th&lt;/sup&gt;&lt;/span&gt;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&lt;span&gt;11:45 AM&lt;/span&gt;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class="title"&gt;&lt;img src="cmt3.jpg"width="80" height="80"&gt;&lt;h1 style="display:inline-block;"&gt; ❤️❤️❤️❤️❤️&lt;/h1&gt;&lt;/div&gt;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class="info"&gt;I'm a huge cheese lover, so I recently decided to try out Kiki's Pizza I was not disappointed! The cheese was gooey and flavorful, and the crust was perfectly cooked. The toppings were fresh and tasty, and the service was friendly and helpful. I would definitely recommend this pizza shop to any cheese lover looking for a delicious pizza.&lt;/div&gt;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class="name"&gt;- Aliciainthewonderland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class="time"&gt;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&lt;span&gt;AUG, 2&lt;sup&gt;nd&lt;/sup&gt;&lt;/span&gt;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&lt;span&gt;02:00 PM&lt;/span&gt;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class="title"&gt;&lt;img src="cmt4.jpg"width="80" height="80"&gt;&lt;h1 style="display:inline-block;"&gt; ❤️❤️❤️❤️❤️&lt;/h1&gt;&lt;/div&gt;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class="info"&gt;I must say I was impressed. The crust was perfectly crunchy and the toppings were fresh and flavorful. I especially enjoyed the classic pepperoni pizza alot. I can't wait to come back and try some more flavours&lt;/div&gt;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class="name"&gt;- FoodieDell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class="time"&gt;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&lt;span&gt;SEPT, 21&lt;sup&gt;st&lt;/sup&gt;&lt;/span&gt;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&lt;span&gt;03:49 PM&lt;/span&gt;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class="title"&gt;&lt;img src="cmt5.jpg"width="80" height="80"&gt;&lt;h1 style="display:inline-block;"&gt; ❤️❤️❤️❤️🤍&lt;/h1&gt;&lt;/div&gt;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class="info"&gt;The pizza was delicious and had a great flavor. I'm usually very picky when it comes to pizza, but I was completely satisfied. I would definitely recommend this pizza shop to anyone looking for a great pizza experience.&lt;/div&gt;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class="name"&gt;- Batlittleman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class="time"&gt;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&lt;span&gt;OCT, 29&lt;sup&gt;rd&lt;/sup&gt;&lt;/span&gt;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&lt;span&gt;09:23 AM&lt;/span&gt;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class="title"&gt;&lt;img src="cmt6.jpg"width="80" height="80"&gt;&lt;h1 style="display:inline-block;"&gt; ❤️❤️❤️❤️🤍&lt;/h1&gt;&lt;/div&gt;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class="info"&gt;I recently had the pleasure of trying out Kiki's Pizza Delivery service, and I must say I was thoroughly impressed. From the moment I placed my order over the phone, the customer service was impeccable. The staff was friendly, patient, and extremely helpful in guiding me through their extensive menu options. When my order arrived, I was greeted by a friendly delivery person who had a warm smile on their face. The packaging was secure and the pizzas were still piping hot, which was a great sign of quality and attention to detail. Now, let's talk about the pizzas themselves. Oh my, they were a real treat for the taste buds!&lt;/div&gt;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class="name"&gt;- Bluelucy-&lt;/div&gt;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 class="time"&gt;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&lt;span&gt;NOV, 21&lt;sup&gt;st&lt;/sup&gt;&lt;/span&gt;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&lt;span&gt;03:45 PM&lt;/span&gt;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&lt;/div&gt;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&lt;/body&gt;</w:t>
            </w:r>
          </w:p>
          <w:p>
            <w:pPr>
              <w:rPr>
                <w:rFonts w:ascii="Times New Roman" w:hAnsi="Times New Roman" w:eastAsia="Times New Roman" w:cs="Times New Roman"/>
                <w:b w:val="0"/>
                <w:bCs/>
                <w:sz w:val="24"/>
                <w:szCs w:val="24"/>
                <w:vertAlign w:val="baseline"/>
              </w:rPr>
            </w:pPr>
            <w:r>
              <w:rPr>
                <w:rFonts w:hint="default" w:ascii="Times New Roman" w:hAnsi="Times New Roman" w:eastAsia="Times New Roman"/>
                <w:b w:val="0"/>
                <w:bCs/>
                <w:sz w:val="24"/>
                <w:szCs w:val="24"/>
                <w:vertAlign w:val="baseline"/>
              </w:rPr>
              <w:t xml:space="preserve"> &lt;/html&gt;</w:t>
            </w:r>
          </w:p>
        </w:tc>
        <w:tc>
          <w:tcPr>
            <w:tcW w:w="2232" w:type="dxa"/>
          </w:tcPr>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body{</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background-color:#FE9B2A;</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font-family: arial</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margin:0 10%;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height: 630px;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width:700px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210px 0 40px 60px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list-style-type: none;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250%;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position: relative;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transition: all 0.5s linear;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top:0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ul:last-of-type{top:80px}</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ul:before{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content: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display: block;</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height: 100%;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border:1px dashed #fff;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position: absolute;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top:0;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left:30px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 li{</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 20px 60px 60px;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position: relative;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10px 20px;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background:rgba(255, 255, 255, 0.3);</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color:#fff;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border-radius: 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line-height: 20px;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35%</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 li &gt; span{</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content: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display: block;</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height: 100%;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border:1px solid #fff;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position: absolute;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top:0;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left:-30px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 li &gt; span:before,.box ul li &gt; span:after{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content: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display: block;</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height: 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border-radius: 50%;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background:#ff6d6d;</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border:2px solid #fff;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position: absolute;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left:-7.5px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 li &gt; span:before{top:-10px}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ul li &gt; span:after{top:95%}</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.title{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text-transform: uppercase;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font-weight: 700;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margin-bottom: 5px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.info:first-letter{text-transform: capitalize;line-height: 1.7}</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.name{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margin-top: 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text-transform: capitalize;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font-style: italic;</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text-align: right;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margin-right: 20px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.time span{</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position: absolute;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left: -100px;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color:#fff;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font-size:80%;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font-weight: bold;</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.box .time span:first-child{top:-16px}</w:t>
            </w:r>
          </w:p>
          <w:p>
            <w:pPr>
              <w:rPr>
                <w:rFonts w:ascii="Times New Roman" w:hAnsi="Times New Roman" w:eastAsia="Times New Roman" w:cs="Times New Roman"/>
                <w:b w:val="0"/>
                <w:bCs/>
                <w:sz w:val="24"/>
                <w:szCs w:val="24"/>
                <w:vertAlign w:val="baseline"/>
              </w:rPr>
            </w:pPr>
            <w:r>
              <w:rPr>
                <w:rFonts w:hint="default" w:ascii="Times New Roman" w:hAnsi="Times New Roman" w:eastAsia="Times New Roman"/>
                <w:b w:val="0"/>
                <w:bCs/>
                <w:sz w:val="24"/>
                <w:szCs w:val="24"/>
                <w:vertAlign w:val="baseline"/>
              </w:rPr>
              <w:t>.box .time span:last-child{top:94%}</w:t>
            </w:r>
          </w:p>
        </w:tc>
        <w:tc>
          <w:tcPr>
            <w:tcW w:w="3105" w:type="dxa"/>
          </w:tcPr>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&lt;html&gt;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&lt;title&gt;REVIEW FORM&lt;/title&gt;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&lt;body&gt;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&lt;link rel="stylesheet" href="reviewform.css"&gt;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&lt;h1 id="fh1"&gt;REVIEW US&lt;/h1&gt;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&lt;h2 id="fh2"&gt;Your review will help us to improve our web hosting quality products, and customer services.&lt;/h2&gt;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&lt;section&gt;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&lt;form&gt;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name="name" type="text" class="feedback-input" placeholder="Name" /&gt;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name="email" type="text" class="feedback-input" placeholder="Email" /&gt;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&lt;textarea name="text" class="feedback-input" placeholder="Comment"&gt;&lt;/textarea&gt;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&lt;/section&gt;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&lt;br&gt;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&lt;section id="like" class="rating"&gt;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type="radio" id="heart_5" name="like" value="5" /&gt;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&lt;label for="heart_5" title="Five"&gt;&amp;#10084;&lt;/label&gt;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type="radio" id="heart_4" name="like" value="4" /&gt;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&lt;label for="heart_4" title="Four"&gt;&amp;#10084;&lt;/label&gt;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type="radio" id="heart_3" name="like" value="3" /&gt;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&lt;label for="heart_3" title="Three"&gt;&amp;#10084;&lt;/label&gt;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type="radio" id="heart_2" name="like" value="2" /&gt;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&lt;label for="heart_2" title="Two"&gt;&amp;#10084;&lt;/label&gt;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type="radio" id="heart_1" name="like" value="1" /&gt;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&lt;label for="heart_1" title="One"&gt;&amp;#10084;&lt;/label&gt;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&lt;/section&gt;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&lt;section&gt;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&lt;input type="submit" value="SUBMIT"/&gt;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&lt;/section&gt;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&lt;/form&gt;</w:t>
            </w:r>
          </w:p>
          <w:p>
            <w:pPr>
              <w:rPr>
                <w:rFonts w:ascii="Times New Roman" w:hAnsi="Times New Roman" w:eastAsia="Times New Roman" w:cs="Times New Roman"/>
                <w:b w:val="0"/>
                <w:bCs/>
                <w:sz w:val="24"/>
                <w:szCs w:val="24"/>
                <w:vertAlign w:val="baseline"/>
              </w:rPr>
            </w:pPr>
            <w:r>
              <w:rPr>
                <w:rFonts w:hint="default" w:ascii="Times New Roman" w:hAnsi="Times New Roman" w:eastAsia="Times New Roman"/>
                <w:b w:val="0"/>
                <w:bCs/>
                <w:sz w:val="24"/>
                <w:szCs w:val="24"/>
                <w:vertAlign w:val="baseline"/>
              </w:rPr>
              <w:t>&lt;/html&gt;</w:t>
            </w:r>
          </w:p>
        </w:tc>
        <w:tc>
          <w:tcPr>
            <w:tcW w:w="2093" w:type="dxa"/>
          </w:tcPr>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@import url(https://fonts.googleapis.com/css?family=Montserrat:400,700);</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#fh1{</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2px 15px;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 rgb(255, 207, 118);</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text-align: center;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@media (max-width: 400px)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#fh1{</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font-size: 160px;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#fh2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2px 15px;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 #ffffff;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text-align: center;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font-weight: normal;</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@media (max-width: 400px)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#fh2{</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font-size: 140px;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body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-webkit-font-smoothing: antialiased;</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background:rgba(0, 0, 0, 0.815);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form { max-width:420px; margin:50px auto; }</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.feedback-input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color:white;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font-family: Helvetica, Arial, sans-serif;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font-weight:500;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font-size: 18px;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border-radius: 5px;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line-height: 22px;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background-color: transparent;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border:2px solid #FE9B2A;</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transition: all 0.3s;</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13px;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margin-bottom: 15px;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width:100%;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box-sizing: border-box;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outline:0;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.feedback-input:focus { border:2px solid #CC4949; }</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textarea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height: 150px;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line-height: 150%;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resize:vertical;</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[type="submit"]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font-family: 'Montserrat', Arial, Helvetica, sans-serif;</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100%;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background:#FE9B2A;</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border-radius:5px;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cursor:pointer;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color:white;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font-size:24px;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padding-top:10px;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padding-bottom:10px;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transition: all 0.3s;</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margin-top:-4px;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font-weight:700;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[type="submit"]:hover { background:#CC6666; }</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 - - - - RATINGS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.rating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position: absolute;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top: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left: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right: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bottom: 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150px;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height: 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padding: 5px 10px;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margin: auto;</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border-radius: 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display: block;</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overflow: hidden;</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.rating:not(:checked) &gt; input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display: none;</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bottom: -408px;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#like:not(:checked) &gt; label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cursor:pointer;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float: right;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width: 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height: 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display: block;</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text-align:center;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font-size: 30px;</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 rgb(245, 236, 235, 0.959);</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line-height: 33px;</w:t>
            </w:r>
          </w:p>
          <w:p>
            <w:pPr>
              <w:rPr>
                <w:rFonts w:hint="default" w:ascii="Times New Roman" w:hAnsi="Times New Roman" w:eastAsia="Times New Roman"/>
                <w:b w:val="0"/>
                <w:bCs/>
                <w:sz w:val="24"/>
                <w:szCs w:val="24"/>
                <w:vertAlign w:val="baseline"/>
              </w:rPr>
            </w:pP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#like:not(:checked) &gt; label:hover,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#like:not(:checked) &gt; label:hover ~ label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 rgba(245, 236, 235, 0.959);</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 &gt; input:checked + label:hover,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 &gt; input:checked + label:hover ~ label,</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 &gt; input:checked ~ label:hover,</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 &gt; input:checked ~ label:hover ~ label,</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 &gt; label:hover ~ input:checked ~ label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 rgb(233, 53, 40);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#like &gt; input:checked ~ label {</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color:  rgb(233, 53, 40);</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w:t>
            </w:r>
          </w:p>
          <w:p>
            <w:pPr>
              <w:rPr>
                <w:rFonts w:hint="default" w:ascii="Times New Roman" w:hAnsi="Times New Roman" w:eastAsia="Times New Roman"/>
                <w:b w:val="0"/>
                <w:bCs/>
                <w:sz w:val="24"/>
                <w:szCs w:val="24"/>
                <w:vertAlign w:val="baseline"/>
              </w:rPr>
            </w:pPr>
          </w:p>
          <w:p>
            <w:pPr>
              <w:rPr>
                <w:rFonts w:ascii="Times New Roman" w:hAnsi="Times New Roman" w:eastAsia="Times New Roman" w:cs="Times New Roman"/>
                <w:b w:val="0"/>
                <w:bCs/>
                <w:sz w:val="24"/>
                <w:szCs w:val="24"/>
                <w:vertAlign w:val="baseline"/>
              </w:rPr>
            </w:pPr>
          </w:p>
        </w:tc>
        <w:tc>
          <w:tcPr>
            <w:tcW w:w="1159" w:type="dxa"/>
          </w:tcPr>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&lt;html&gt;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&lt;title&gt;Comment &amp; Review&lt;/title&gt;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&lt;frameset cols="68%, 32%"&gt;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&lt;frame src="comment.html" /&gt;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&lt;frame src="reviewform.html"/&gt;</w:t>
            </w:r>
          </w:p>
          <w:p>
            <w:pPr>
              <w:rPr>
                <w:rFonts w:hint="default" w:ascii="Times New Roman" w:hAnsi="Times New Roman" w:eastAsia="Times New Roman"/>
                <w:b w:val="0"/>
                <w:bCs/>
                <w:sz w:val="24"/>
                <w:szCs w:val="24"/>
                <w:vertAlign w:val="baseline"/>
              </w:rPr>
            </w:pPr>
            <w:r>
              <w:rPr>
                <w:rFonts w:hint="default" w:ascii="Times New Roman" w:hAnsi="Times New Roman" w:eastAsia="Times New Roman"/>
                <w:b w:val="0"/>
                <w:bCs/>
                <w:sz w:val="24"/>
                <w:szCs w:val="24"/>
                <w:vertAlign w:val="baseline"/>
              </w:rPr>
              <w:t xml:space="preserve">  &lt;/frameset&gt;</w:t>
            </w:r>
          </w:p>
          <w:p>
            <w:pPr>
              <w:rPr>
                <w:rFonts w:ascii="Times New Roman" w:hAnsi="Times New Roman" w:eastAsia="Times New Roman" w:cs="Times New Roman"/>
                <w:b w:val="0"/>
                <w:bCs/>
                <w:sz w:val="24"/>
                <w:szCs w:val="24"/>
                <w:vertAlign w:val="baseline"/>
              </w:rPr>
            </w:pPr>
            <w:r>
              <w:rPr>
                <w:rFonts w:hint="default" w:ascii="Times New Roman" w:hAnsi="Times New Roman" w:eastAsia="Times New Roman"/>
                <w:b w:val="0"/>
                <w:bCs/>
                <w:sz w:val="24"/>
                <w:szCs w:val="24"/>
                <w:vertAlign w:val="baseline"/>
              </w:rPr>
              <w:t>&lt;/html&gt;</w:t>
            </w:r>
          </w:p>
        </w:tc>
      </w:tr>
    </w:tbl>
    <w:p>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page"/>
      </w:r>
    </w:p>
    <w:p>
      <w:pPr>
        <w:rPr>
          <w:rFonts w:ascii="Times New Roman" w:hAnsi="Times New Roman" w:eastAsia="Times New Roman" w:cs="Times New Roman"/>
          <w:b/>
          <w:sz w:val="24"/>
          <w:szCs w:val="24"/>
        </w:rPr>
      </w:pPr>
    </w:p>
    <w:p>
      <w:pP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About</w:t>
      </w:r>
    </w:p>
    <w:tbl>
      <w:tblPr>
        <w:tblStyle w:val="15"/>
        <w:tblW w:w="111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992"/>
        <w:gridCol w:w="5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992"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HTML</w:t>
            </w:r>
          </w:p>
        </w:tc>
        <w:tc>
          <w:tcPr>
            <w:tcW w:w="5110" w:type="dxa"/>
          </w:tcPr>
          <w:p>
            <w:pPr>
              <w:rPr>
                <w:rFonts w:hint="default" w:ascii="Times New Roman" w:hAnsi="Times New Roman" w:eastAsia="Times New Roman" w:cs="Times New Roman"/>
                <w:b/>
                <w:sz w:val="24"/>
                <w:szCs w:val="24"/>
                <w:vertAlign w:val="baseline"/>
                <w:lang w:val="en-US"/>
              </w:rPr>
            </w:pPr>
            <w:r>
              <w:rPr>
                <w:rFonts w:hint="default" w:ascii="Times New Roman" w:hAnsi="Times New Roman" w:eastAsia="Times New Roman" w:cs="Times New Roman"/>
                <w:b/>
                <w:sz w:val="24"/>
                <w:szCs w:val="24"/>
                <w:vertAlign w:val="baseline"/>
                <w:lang w:val="en-US"/>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992" w:type="dxa"/>
          </w:tcPr>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&lt;html&gt;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&lt;head&gt;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&lt;title&gt;About&lt;/title&gt;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&lt;link rel="stylesheet" href="about.css"&gt;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&lt;/head&gt;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 class="intro"&gt;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&lt;link rel="stylesheet" href="dropdownmenu.css"&gt;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 id="dropdown-menu-freebie"&gt;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 class="dropdown-menu"&gt;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href="#"&gt;&lt;h1&gt;≡&lt;/h1&gt;&lt;/a&gt;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href="home.html"&gt;Home&lt;/a&gt;&lt;/li&gt;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href="PIZZA.html"&gt;Products&lt;/a&gt;&lt;/li&gt;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href="review&amp;commet.html"&gt;Comment&lt;/a&gt;&lt;/li&gt;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href="about.html"&gt;About&lt;/a&gt;&lt;/li&gt;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&lt;li&gt;&lt;a href="reset.html"&gt;Account&lt;/a&gt;&lt;/li&gt;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&lt;/li&gt;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&lt;/ul&gt;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&lt;h1&gt; 🔍About Us&lt;/h1&gt;&lt;/div&gt;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&lt;div class="about"&gt;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&lt;p&gt;&lt;font size="5" color="#000000"&gt;&lt;b&gt;Our store has the perfect pizzas for you.&lt;/b&gt;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&lt;p&gt;At Kiki's Pizza, we believe that great pizza is not just a meal; it's an experience. Established with a love for crafting mouthwatering pizzas, we take pride in bringing you a culinary journey that tantalizes your taste buds and leaves you craving more. &lt;/p&gt;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&lt;div class="story"&gt;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&lt;p&gt;&lt;font size="5" color="#000000"&gt;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&lt;b&gt;🌐 Our Story&lt;/b&gt;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&lt;p&gt;Kiki's Pizza is born out of a deep-rooted passion for creating the perfect pizza. Named after our founder, Kiki, who has dedicated years to perfecting the art of pizza making, our establishment is a celebration of flavors, quality ingredients, and a commitment to excellence. &lt;/p&gt;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&lt;img src="kiki.jpg" height="250px"&gt;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&lt;hr&gt;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&lt;div class="ingredients"&gt;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&lt;p&gt;&lt;font size="5" color="#000000"&gt;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&lt;b&gt;🍅 Ingredients Matter&lt;/b&gt;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&lt;p&gt;We believe in the power of fresh, high-quality ingredients. From the rich tomato sauce to the finest cheeses and locally sourced toppings, each element is carefully selected to ensure that every bite is a burst of deliciousness.&lt;/p&gt;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&lt;div class="craftsmanship"&gt;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&lt;p&gt;&lt;font size="5" color="#000000"&gt;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&lt;b&gt;🔥 Artisanal Craftsmanship&lt;/b&gt;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&lt;br&gt;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Our pizzas are crafted with the skill and artistry that can only come from a genuine love for the craft. Whether you prefer a classic Margherita, a meat lover's feast, or a veggie delight, our diverse menu has something for everyone.&lt;/p&gt;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&lt;p&gt;At Kiki's Pizza, we don't just make pizzas; we create experiences. Join us on a culinary adventure, where every slice tells a story of passion, flavor, and the joy of sharing good food. Your journey to pizza perfection starts here!&lt;/p&gt;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&lt;/div&gt;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&lt;/body&gt;</w:t>
            </w:r>
          </w:p>
          <w:p>
            <w:pPr>
              <w:rPr>
                <w:rFonts w:hint="default" w:ascii="Times New Roman" w:hAnsi="Times New Roman" w:eastAsia="Times New Roman" w:cs="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&lt;/html&gt;</w:t>
            </w:r>
          </w:p>
        </w:tc>
        <w:tc>
          <w:tcPr>
            <w:tcW w:w="5110" w:type="dxa"/>
          </w:tcPr>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@import url('https://fonts.googleapis.com/css2?family=Dancing+Script&amp;display=swap');</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@import url('https://fonts.googleapis.com/css2?family=Nunito:wght@400;800&amp;display=swap');</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div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text-align: center;</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'Nunito';</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.intro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font-size:15px;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color: black;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orange;</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5px;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0.8;</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.about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8px;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#fce682;</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border-style: solid;</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border-color: black;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border-width: 5px;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'Nunito', 300;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.story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8px;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#fffff0</w:t>
            </w:r>
            <w:r>
              <w:rPr>
                <w:rFonts w:hint="default" w:ascii="Times New Roman" w:hAnsi="Times New Roman" w:eastAsia="Times New Roman"/>
                <w:b w:val="0"/>
                <w:bCs/>
                <w:sz w:val="24"/>
                <w:szCs w:val="24"/>
                <w:vertAlign w:val="baseline"/>
                <w:lang w:val="en-US"/>
              </w:rPr>
              <w:tab/>
            </w: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border-style: solid;</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border-color: grey;</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border-width: 3px;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'Nunito', 300;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.about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8px;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#fce682;</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border-style: solid;</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border-color: black;</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border-width: 5px;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'Nunito', 300;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.ingredients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8px;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#fffff0</w:t>
            </w:r>
            <w:r>
              <w:rPr>
                <w:rFonts w:hint="default" w:ascii="Times New Roman" w:hAnsi="Times New Roman" w:eastAsia="Times New Roman"/>
                <w:b w:val="0"/>
                <w:bCs/>
                <w:sz w:val="24"/>
                <w:szCs w:val="24"/>
                <w:vertAlign w:val="baseline"/>
                <w:lang w:val="en-US"/>
              </w:rPr>
              <w:tab/>
            </w: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border-style: solid;</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border-color: grey;</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border-width: 3px;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'Nunito', 300;</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.craftsmanship {</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opacity: 1;</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padding: 8px;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background-color: #fffff0</w:t>
            </w:r>
            <w:r>
              <w:rPr>
                <w:rFonts w:hint="default" w:ascii="Times New Roman" w:hAnsi="Times New Roman" w:eastAsia="Times New Roman"/>
                <w:b w:val="0"/>
                <w:bCs/>
                <w:sz w:val="24"/>
                <w:szCs w:val="24"/>
                <w:vertAlign w:val="baseline"/>
                <w:lang w:val="en-US"/>
              </w:rPr>
              <w:tab/>
            </w:r>
            <w:r>
              <w:rPr>
                <w:rFonts w:hint="default" w:ascii="Times New Roman" w:hAnsi="Times New Roman" w:eastAsia="Times New Roman"/>
                <w:b w:val="0"/>
                <w:bCs/>
                <w:sz w:val="24"/>
                <w:szCs w:val="24"/>
                <w:vertAlign w:val="baseline"/>
                <w:lang w:val="en-US"/>
              </w:rPr>
              <w:t>;</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border-style: solid;</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border-color: grey;</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border-width: 3px;</w:t>
            </w:r>
          </w:p>
          <w:p>
            <w:pPr>
              <w:rPr>
                <w:rFonts w:hint="default" w:ascii="Times New Roman" w:hAnsi="Times New Roman" w:eastAsia="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font-family: 'Nunito', 300;</w:t>
            </w:r>
          </w:p>
          <w:p>
            <w:pPr>
              <w:rPr>
                <w:rFonts w:hint="default" w:ascii="Times New Roman" w:hAnsi="Times New Roman" w:eastAsia="Times New Roman" w:cs="Times New Roman"/>
                <w:b w:val="0"/>
                <w:bCs/>
                <w:sz w:val="24"/>
                <w:szCs w:val="24"/>
                <w:vertAlign w:val="baseline"/>
                <w:lang w:val="en-US"/>
              </w:rPr>
            </w:pPr>
            <w:r>
              <w:rPr>
                <w:rFonts w:hint="default" w:ascii="Times New Roman" w:hAnsi="Times New Roman" w:eastAsia="Times New Roman"/>
                <w:b w:val="0"/>
                <w:bCs/>
                <w:sz w:val="24"/>
                <w:szCs w:val="24"/>
                <w:vertAlign w:val="baseline"/>
                <w:lang w:val="en-US"/>
              </w:rPr>
              <w:t xml:space="preserve">        }</w:t>
            </w:r>
          </w:p>
        </w:tc>
      </w:tr>
    </w:tbl>
    <w:p>
      <w:pP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br w:type="page"/>
      </w:r>
    </w:p>
    <w:p>
      <w:pPr>
        <w:rPr>
          <w:rFonts w:hint="default" w:ascii="Times New Roman" w:hAnsi="Times New Roman" w:eastAsia="Times New Roman" w:cs="Times New Roman"/>
          <w:b/>
          <w:sz w:val="24"/>
          <w:szCs w:val="24"/>
          <w:lang w:val="en-US"/>
        </w:rPr>
      </w:pPr>
      <w:r>
        <w:rPr>
          <w:rFonts w:hint="default" w:ascii="Times New Roman" w:hAnsi="Times New Roman" w:eastAsia="Times New Roman" w:cs="Times New Roman"/>
          <w:b/>
          <w:sz w:val="24"/>
          <w:szCs w:val="24"/>
          <w:lang w:val="en-US"/>
        </w:rPr>
        <w:t>Voucher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494"/>
        <w:gridCol w:w="5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HTML</w:t>
            </w:r>
          </w:p>
        </w:tc>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&lt;html&gt;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&lt;head&gt;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&lt;title&gt;voucher&lt;/title&gt;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&lt;link rel="stylesheet" href="voucher.css"&gt;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&lt;/head&gt;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&lt;body&gt;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&lt;div id="Card" class="card"&gt;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class="card-image"&gt;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&lt;img src="voucher.jpg"</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alt=""&gt;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&lt;span class="card-title"&gt;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KIKI'S PIZZA</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&lt;/span&gt;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&lt;br&gt;&lt;br&gt;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&lt;span class=" code"&gt;PROMO CODE:KKPZNU&lt;/span&gt;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&lt;a href="home.html"&gt;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&lt;h3 a class="card-button" formaction="home.html" onclick="myFunction()"&gt;Claim voucher &lt;/h3&gt;&lt;/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&lt;/a&gt;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&lt;script&gt;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function myFunction()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var txt;</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if (confirm("Voucher Claimed"))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&lt;/script&gt;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&lt;/div&gt;</w:t>
            </w:r>
          </w:p>
          <w:p>
            <w:pPr>
              <w:keepNext w:val="0"/>
              <w:keepLines w:val="0"/>
              <w:pageBreakBefore w:val="0"/>
              <w:widowControl/>
              <w:spacing w:before="0" w:after="0" w:line="276"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tc>
        <w:tc>
          <w:tcPr>
            <w:tcW w:w="5494" w:type="dxa"/>
          </w:tcPr>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body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#f6f5f5;</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.card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340px;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630px;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#F8AE49;</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absolute;</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40%;</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16%;</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-webkit-box-shadow: 0px 0px 50px -20px rgba(0, 0, 0, 0.25);</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box-shadow: 0px 0px 50px -20px rgba(0, 0, 0, 0.25);</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15px;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.card .card-image img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background-size: cover;</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299px;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400px;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10px;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18px;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.card .card-title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font-family: Balsamiq Sans;</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font-style: normal;</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font-weight: bold;</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font-size: 30px;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0px 0px 0px 27px;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#000000;</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.card .code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font-family: Balsamiq Sans;</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font-style: normal;</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font-weight: bold;</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font-size: 20px;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line-height: 25px;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25px;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#000000;</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margin-left: 60px;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.card .card-button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185px;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13px;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#dadada;</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20px;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counter-increment: none;</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#15101b;</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12px 0px 18px 60px;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-webkit-box;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-ms-flexbox;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flex;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45px;</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font-family: Balsamiq Sans;</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font-style: normal;</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font-weight: bold;</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.card .card-button:hover {</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#15101b;</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#ffffff;</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-webkit-transition: all 0.3s;</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transition: all 0.3s;</w:t>
            </w:r>
          </w:p>
          <w:p>
            <w:pPr>
              <w:keepNext w:val="0"/>
              <w:keepLines w:val="0"/>
              <w:pageBreakBefore w:val="0"/>
              <w:widowControl/>
              <w:spacing w:before="0" w:after="0" w:line="276" w:lineRule="auto"/>
              <w:ind w:right="0"/>
              <w:jc w:val="left"/>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keepNext w:val="0"/>
              <w:keepLines w:val="0"/>
              <w:pageBreakBefore w:val="0"/>
              <w:widowControl/>
              <w:spacing w:before="0" w:after="0" w:line="276" w:lineRule="auto"/>
              <w:ind w:right="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p>
        </w:tc>
      </w:tr>
    </w:tbl>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p>
    <w:p>
      <w:pPr>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Payment</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494"/>
        <w:gridCol w:w="5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94" w:type="dxa"/>
          </w:tcPr>
          <w:p>
            <w:pP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HTML</w:t>
            </w:r>
          </w:p>
        </w:tc>
        <w:tc>
          <w:tcPr>
            <w:tcW w:w="5494" w:type="dxa"/>
          </w:tcPr>
          <w:p>
            <w:pP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94" w:type="dxa"/>
          </w:tcPr>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&lt;html&gt;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&lt;head&gt;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&lt;meta name="viewport" content="width=device-width, initial-scale=1"&gt;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&lt;link rel="stylesheet" href="https://cdnjs.cloudflare.com/ajax/libs/font-awesome/4.7.0/css/font-awesome.min.css"&gt;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&lt;/head&gt;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&lt;body&gt;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&lt;div class="row"&gt;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class="col-75"&gt;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class="container"&gt;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&lt;form action="/action_page.php"&gt;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class="row"&gt;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class="col-50"&gt;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&lt;h3&gt;Billing Address&lt;/h3&gt;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for="fname"&gt;&lt;i class="fa fa-user"&gt;&lt;/i&gt; Full Name&lt;/label&gt;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id="fname" name="firstname" placeholder="John M. Doe"&gt;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for="email"&gt;&lt;i class="fa fa-envelope"&gt;&lt;/i&gt; Email&lt;/label&gt;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id="email" name="email" placeholder="john@example.com"&gt;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for="adr"&gt;&lt;i class="fa fa-address-card-o"&gt;&lt;/i&gt; Address&lt;/label&gt;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id="adr" name="address" placeholder="542 W. 15th Street"&gt;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for="city"&gt;&lt;i class="fa fa-institution"&gt;&lt;/i&gt; City&lt;/label&gt;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id="city" name="city" placeholder="New York"&gt;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class="row"&gt;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class="col-50"&gt;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for="state"&gt;State&lt;/label&gt;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id="state" name="state" placeholder="NY"&gt;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class="col-50"&gt;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for="zip"&gt;Postcode&lt;/label&gt;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id="Postcode" name="Postcode" placeholder="10001"&gt;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class="col-50"&gt;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&lt;h3&gt;Payment&lt;/h3&gt;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for="fname"&gt;Accepted Cards&lt;/label&gt;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class="icon-container"&gt;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 class="fa fa-cc-visa" style="color:navy;"&gt;&lt;/i&gt;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 class="fa fa-cc-mastercard" style="color:red;"&gt;&lt;/i&gt;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for="cname"&gt;Name on Card&lt;/label&gt;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id="cname" name="cardname" placeholder="John More Doe"&gt;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for="ccnum"&gt;Credit card number&lt;/label&gt;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id="ccnum" name="cardnumber" placeholder="1111-2222-3333-4444"&gt;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for="expmonth"&gt;Exp Month&lt;/label&gt;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id="expmonth" name="expmonth" placeholder="September"&gt;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class="row"&gt;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class="col-50"&gt;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for="expyear"&gt;Exp Year&lt;/label&gt;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id="expyear" name="expyear" placeholder="2018"&gt;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class="col-50"&gt;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 for="cvv"&gt;CVV&lt;/label&gt;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type="text" id="cvv" name="cvv" placeholder="352"&gt;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type="checkbox" checked="checked" name="sameadr"&gt; Shipping address same as billing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&lt;/label&gt;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&lt;input type="submit" value="Continue to checkout" class="btn"formaction="loader.html" &gt;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&lt;/a&gt;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&lt;/form&gt;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&lt;/body&gt;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&lt;/html&gt;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tc>
        <w:tc>
          <w:tcPr>
            <w:tcW w:w="5494" w:type="dxa"/>
          </w:tcPr>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body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font-family: Arial;</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font-size: 17px;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8px;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box-sizing: border-box;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.row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-ms-flexbox; /* IE10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flex;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-ms-flex-wrap: wrap; /* IE10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flex-wrap: wrap;</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0 -16px;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.col-25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-ms-flex: 25%; /* IE10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flex: 25%;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.col-50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-ms-flex: 50%; /* IE10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flex: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.col-75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-ms-flex: 75%; /* IE10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flex: 75%;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.col-25,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.col-50,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.col-75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0 16px;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.container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#f2f2f2;</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5px 20px 15px 20px;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 1px solid lightgrey;</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3px;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input[type=text]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100%;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margin-bottom: 20px;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12px;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 1px solid #ccc;</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3px;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label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margin-bottom: 10px;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block;</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.icon-container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margin-bottom: 20px;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7px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font-size: 24px;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.btn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#F8AE49;</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white;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12px;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10px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 none;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100%;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3px;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cursor: pointer;</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font-size: 17px;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.btn:hover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#F8AE49;</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a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#2196F3;</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hr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 1px solid lightgrey;</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span.price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float: right;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grey;</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Responsive layout - when the screen is less than 800px wide, make the two columns stack on top of each other instead of next to each other (also change the direction - make the "cart" column go on top)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@media (max-width: 800px)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.row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flex-direction: column-reverse;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.col-25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margin-bottom: 20px;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tc>
      </w:tr>
    </w:tbl>
    <w:p>
      <w:pP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br w:type="page"/>
      </w:r>
    </w:p>
    <w:p>
      <w:pP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Loader</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5494"/>
        <w:gridCol w:w="54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94" w:type="dxa"/>
          </w:tcPr>
          <w:p>
            <w:pP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HTML</w:t>
            </w:r>
          </w:p>
        </w:tc>
        <w:tc>
          <w:tcPr>
            <w:tcW w:w="5494" w:type="dxa"/>
          </w:tcPr>
          <w:p>
            <w:pP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b/>
                <w:bCs/>
                <w:i w:val="0"/>
                <w:smallCaps w:val="0"/>
                <w:strike w:val="0"/>
                <w:color w:val="000000"/>
                <w:sz w:val="24"/>
                <w:szCs w:val="24"/>
                <w:u w:val="none"/>
                <w:shd w:val="clear" w:fill="auto"/>
                <w:vertAlign w:val="baseline"/>
                <w:rtl w:val="0"/>
                <w:lang w:val="en-US"/>
              </w:rPr>
              <w:t>CSS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5494" w:type="dxa"/>
          </w:tcPr>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&lt;html&gt;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&lt;head&gt;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&lt;title&gt;LOADER&lt;/title&gt;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&lt;link rel="stylesheet" href="loader.css"&gt;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&lt;a href="home.html"&gt;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&lt;button class="custom-btn btn"&gt;&lt;span&gt;Back to homepage&lt;/span&gt;&lt;/button&gt; &lt;/a&gt;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&lt;br&gt;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&lt;p&gt;Thank you for your order&lt;/p&gt;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&lt;p&gt;We're preparing something big ! &lt;p&gt;Stay tuned...&lt;/p&gt;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&lt;br&gt;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&lt;br&gt;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class="box"&gt;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class="pizza-slice slice-1"&gt;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class="border"&gt;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class="crust"&gt;&lt;/div&gt;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class="cheese"&gt;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o-4"&gt;&lt;/div&gt;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o-6"&gt;&lt;/div&gt;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o-7"&gt;&lt;/div&gt;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class="pizza-slice slice-2"&gt;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class="border"&gt;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class="crust"&gt;&lt;/div&gt;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class="cheese"&gt;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o-6"&gt;&lt;/div&gt;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o-7"&gt;&lt;/div&gt;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class="pizza-slice slice-3"&gt;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class="border"&gt;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class="crust"&gt;&lt;/div&gt;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class="cheese"&gt;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o-4"&gt;&lt;/div&gt;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o-5"&gt;&lt;/div&gt;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o-6"&gt;&lt;/div&gt;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class="pizza-slice slice-4"&gt;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class="border"&gt;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class="crust"&gt;&lt;/div&gt;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class="cheese"&gt;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o-4"&gt;&lt;/div&gt;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class="pizza-slice slice-5"&gt;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class="border"&gt;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class="crust"&gt;&lt;/div&gt;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class="cheese"&gt;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class="peperoni p-3"&gt;&lt;/div&gt;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o-1"&gt;&lt;/div&gt;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o-2"&gt;&lt;/div&gt;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o-6"&gt;&lt;/div&gt;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 class="olive o-7"&gt;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&lt;/div&gt;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ascii="Times New Roman" w:hAnsi="Times New Roman" w:eastAsia="Times New Roman" w:cs="Times New Roman"/>
                <w:b w:val="0"/>
                <w:i w:val="0"/>
                <w:smallCaps w:val="0"/>
                <w:strike w:val="0"/>
                <w:color w:val="000000"/>
                <w:sz w:val="24"/>
                <w:szCs w:val="24"/>
                <w:u w:val="none"/>
                <w:shd w:val="clear" w:fill="auto"/>
                <w:vertAlign w:val="baseline"/>
                <w:rtl w:val="0"/>
              </w:rPr>
            </w:pPr>
          </w:p>
        </w:tc>
        <w:tc>
          <w:tcPr>
            <w:tcW w:w="5494" w:type="dxa"/>
          </w:tcPr>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:root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--cheese: #F7C946;</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--tomato: #D84B2A;</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--crust: #D19952;</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--peperoni: #A2371D;</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--olive: #1D1D1D;</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box-sizing: border-box;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body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font-family: 'Raleway';</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background-color:#59595c1e;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margin-top: 2vh;</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text-transform: capitalize;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font-size: 35px;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text-align: center;</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#000000;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font-weight: 600;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text-shadow: 1px 1px black;</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.box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relative;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300px;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300px;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block;</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auto;</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margin-top: 15%;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-188px;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.pizza-slice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absolute;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65%;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clip-path: polygon(50% 100%, 0 0, 100%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-webkit-clip-path: polygon(50% 100%, 0 0, 100%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rotate(0deg);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-webkit-transform: rotate(0deg);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-moz-transform: rotate(0deg);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-ms-transform: rotate(0deg);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-o-transform: rotate(0deg);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animation-duration: .7s;</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animation-iteration-count: infinite;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animation-direction: alternate;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.slice-1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15%;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.slice-2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18%;</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33%;</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z-index: 2;</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rotate(72deg);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-webkit-transform: rotate(72deg);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-moz-transform: rotate(72deg);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-ms-transform: rotate(72deg);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-o-transform: rotate(72deg);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animation-name: slice;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.slice-3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39%;</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27%;</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animation-name: slice-2;</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rotate(144deg);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-webkit-transform: rotate(144deg);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-moz-transform: rotate(144deg);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-ms-transform: rotate(144deg);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-o-transform: rotate(144deg);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.slice-4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38%;</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rotate(216deg);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-webkit-transform: rotate(216deg);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-moz-transform: rotate(216deg);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-ms-transform: rotate(216deg);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-o-transform: rotate(216deg);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animation-name: slice-3;</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.slice-5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17%;</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-3%;</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rotate(288deg);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-webkit-transform: rotate(288deg);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-moz-transform: rotate(288deg);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-ms-transform: rotate(288deg);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-o-transform: rotate(288deg);</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animation-name: slice-4;</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.crust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absolute;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6%;</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10%;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80%;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80%;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 var(--crust);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-webkit-clip-path: polygon(50% 100%, 0 0, 100%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clip-path: polygon(50% 100%, 0 0, 100%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.cheese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absolute;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20%;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17.5%;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65%;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65%;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 var(--cheese);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-webkit-clip-path: polygon(50% 100%, 0 0, 100%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clip-path: polygon(50% 100%, 0 0, 100%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overflow: hidden;</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.peperoni{</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absolute;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25%;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30%;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-webkit-border-radius: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-moz-border-radius: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-ms-border-radius: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 var(--peperoni);</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.p-1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10%;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35%;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.p-2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38%;</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right: 16%;</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.p-3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bottom: 10%;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26%;</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.olive{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absolute;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8%;</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10%;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 var(--olive);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.o-1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10%;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24%;</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scale(0.6);</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.o-2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26%;</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22%;</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scale(0.7);</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.o-3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42%;</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32%;</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scale(0.5);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.o-4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55%;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bottom: 15%;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right: 40%;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scale(0.75);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.o-6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15%;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right: 28%;</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scale(0.9);</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.o-7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25%;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right: 18%;</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transform: scale(0.5);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@keyframes slice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25%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100%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@keyframes slice-2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25%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50%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100%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@keyframes slice-3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50%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75%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100%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@keyframes slice-4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75%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100%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opacity: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@media all and (max-width:200px)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.box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100px;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100px;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font-size: 1em;</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.frame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90%;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40px auto;</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text-align: center;</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button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margin: 20px;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.custom-btn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180px;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30px;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#fff;</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padding: 10px 25px;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font-family: 'Lato', sans-serif;</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font-weight: 500;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 transparent;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cursor: pointer;</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transition: all 0.3s ease;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relative;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display: inline-block;</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box-shadow:inset 2px 2px 2px 0px rgba(255,255,255,.5),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7px 7px 20px 0px rgba(0,0,0,.1),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4px 4px 5px 0px rgba(0,0,0,.1);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outline: none;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.btn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 rgb(255,151,0);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 none;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z-index: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.btn:after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position: absolute;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content: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width: 100%;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left: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z-index: -1;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border-radius: 5px;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background-color: rgb(247, 227, 54);</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background-image: linear-gradient(315deg, rgb(247, 227, 54) 0%, #f6fc9c 74%);</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box-shadow:inset 2px 2px 2px 0px rgba(255,255,255,.5);</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7px 7px 20px 0px rgba(0,0,0,.1),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4px 4px 5px 0px rgba(0,0,0,.1);</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transition: all 0.3s ease;</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.btn:hover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color: #000;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.btn:hover:after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auto;</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bottom: 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height: 100%;</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.btn:active {</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top: 2px;</w:t>
            </w:r>
          </w:p>
          <w:p>
            <w:pPr>
              <w:rPr>
                <w:rFonts w:hint="default" w:ascii="Times New Roman" w:hAnsi="Times New Roman" w:eastAsia="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p>
            <w:pPr>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Times New Roman"/>
                <w:b w:val="0"/>
                <w:i w:val="0"/>
                <w:smallCaps w:val="0"/>
                <w:strike w:val="0"/>
                <w:color w:val="000000"/>
                <w:sz w:val="24"/>
                <w:szCs w:val="24"/>
                <w:u w:val="none"/>
                <w:shd w:val="clear" w:fill="auto"/>
                <w:vertAlign w:val="baseline"/>
                <w:rtl w:val="0"/>
              </w:rPr>
              <w:t xml:space="preserve"> </w:t>
            </w:r>
          </w:p>
        </w:tc>
      </w:tr>
    </w:tbl>
    <w:p>
      <w:pPr>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3187065" cy="3887470"/>
            <wp:effectExtent l="0" t="0" r="13335" b="1778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0"/>
                    <pic:cNvPicPr>
                      <a:picLocks noChangeAspect="1"/>
                    </pic:cNvPicPr>
                  </pic:nvPicPr>
                  <pic:blipFill>
                    <a:blip r:embed="rId11"/>
                    <a:stretch>
                      <a:fillRect/>
                    </a:stretch>
                  </pic:blipFill>
                  <pic:spPr>
                    <a:xfrm>
                      <a:off x="0" y="0"/>
                      <a:ext cx="3187065" cy="388747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3457575" cy="4466590"/>
            <wp:effectExtent l="0" t="0" r="9525" b="10160"/>
            <wp:docPr id="1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11"/>
                    <pic:cNvPicPr>
                      <a:picLocks noChangeAspect="1"/>
                    </pic:cNvPicPr>
                  </pic:nvPicPr>
                  <pic:blipFill>
                    <a:blip r:embed="rId12"/>
                    <a:stretch>
                      <a:fillRect/>
                    </a:stretch>
                  </pic:blipFill>
                  <pic:spPr>
                    <a:xfrm>
                      <a:off x="0" y="0"/>
                      <a:ext cx="3457575" cy="4466590"/>
                    </a:xfrm>
                    <a:prstGeom prst="rect">
                      <a:avLst/>
                    </a:prstGeom>
                    <a:noFill/>
                    <a:ln>
                      <a:noFill/>
                    </a:ln>
                  </pic:spPr>
                </pic:pic>
              </a:graphicData>
            </a:graphic>
          </wp:inline>
        </w:drawing>
      </w:r>
      <w:r>
        <w:drawing>
          <wp:inline distT="0" distB="0" distL="114300" distR="114300">
            <wp:extent cx="3279140" cy="4250690"/>
            <wp:effectExtent l="0" t="0" r="16510" b="16510"/>
            <wp:docPr id="1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2"/>
                    <pic:cNvPicPr>
                      <a:picLocks noChangeAspect="1"/>
                    </pic:cNvPicPr>
                  </pic:nvPicPr>
                  <pic:blipFill>
                    <a:blip r:embed="rId13"/>
                    <a:stretch>
                      <a:fillRect/>
                    </a:stretch>
                  </pic:blipFill>
                  <pic:spPr>
                    <a:xfrm>
                      <a:off x="0" y="0"/>
                      <a:ext cx="3279140" cy="425069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6839585" cy="3367405"/>
            <wp:effectExtent l="0" t="0" r="18415" b="4445"/>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4"/>
                    <a:stretch>
                      <a:fillRect/>
                    </a:stretch>
                  </pic:blipFill>
                  <pic:spPr>
                    <a:xfrm>
                      <a:off x="0" y="0"/>
                      <a:ext cx="6839585" cy="336740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drawing>
          <wp:inline distT="0" distB="0" distL="114300" distR="114300">
            <wp:extent cx="6835140" cy="4111625"/>
            <wp:effectExtent l="0" t="0" r="3810" b="3175"/>
            <wp:docPr id="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
                    <pic:cNvPicPr>
                      <a:picLocks noChangeAspect="1"/>
                    </pic:cNvPicPr>
                  </pic:nvPicPr>
                  <pic:blipFill>
                    <a:blip r:embed="rId15"/>
                    <a:stretch>
                      <a:fillRect/>
                    </a:stretch>
                  </pic:blipFill>
                  <pic:spPr>
                    <a:xfrm>
                      <a:off x="0" y="0"/>
                      <a:ext cx="6835140" cy="411162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drawing>
          <wp:inline distT="0" distB="0" distL="114300" distR="114300">
            <wp:extent cx="6837045" cy="3381375"/>
            <wp:effectExtent l="0" t="0" r="1905" b="9525"/>
            <wp:docPr id="1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6"/>
                    <pic:cNvPicPr>
                      <a:picLocks noChangeAspect="1"/>
                    </pic:cNvPicPr>
                  </pic:nvPicPr>
                  <pic:blipFill>
                    <a:blip r:embed="rId16"/>
                    <a:stretch>
                      <a:fillRect/>
                    </a:stretch>
                  </pic:blipFill>
                  <pic:spPr>
                    <a:xfrm>
                      <a:off x="0" y="0"/>
                      <a:ext cx="6837045" cy="338137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6837680" cy="4504690"/>
            <wp:effectExtent l="0" t="0" r="1270" b="10160"/>
            <wp:docPr id="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4"/>
                    <pic:cNvPicPr>
                      <a:picLocks noChangeAspect="1"/>
                    </pic:cNvPicPr>
                  </pic:nvPicPr>
                  <pic:blipFill>
                    <a:blip r:embed="rId17"/>
                    <a:stretch>
                      <a:fillRect/>
                    </a:stretch>
                  </pic:blipFill>
                  <pic:spPr>
                    <a:xfrm>
                      <a:off x="0" y="0"/>
                      <a:ext cx="6837680" cy="450469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6828790" cy="3393440"/>
            <wp:effectExtent l="0" t="0" r="10160" b="16510"/>
            <wp:docPr id="1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
                    <pic:cNvPicPr>
                      <a:picLocks noChangeAspect="1"/>
                    </pic:cNvPicPr>
                  </pic:nvPicPr>
                  <pic:blipFill>
                    <a:blip r:embed="rId18"/>
                    <a:stretch>
                      <a:fillRect/>
                    </a:stretch>
                  </pic:blipFill>
                  <pic:spPr>
                    <a:xfrm>
                      <a:off x="0" y="0"/>
                      <a:ext cx="6828790" cy="339344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6831330" cy="3333115"/>
            <wp:effectExtent l="0" t="0" r="7620" b="635"/>
            <wp:docPr id="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4"/>
                    <pic:cNvPicPr>
                      <a:picLocks noChangeAspect="1"/>
                    </pic:cNvPicPr>
                  </pic:nvPicPr>
                  <pic:blipFill>
                    <a:blip r:embed="rId19"/>
                    <a:stretch>
                      <a:fillRect/>
                    </a:stretch>
                  </pic:blipFill>
                  <pic:spPr>
                    <a:xfrm>
                      <a:off x="0" y="0"/>
                      <a:ext cx="6831330" cy="33331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6831330" cy="3218815"/>
            <wp:effectExtent l="0" t="0" r="7620" b="635"/>
            <wp:docPr id="1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7"/>
                    <pic:cNvPicPr>
                      <a:picLocks noChangeAspect="1"/>
                    </pic:cNvPicPr>
                  </pic:nvPicPr>
                  <pic:blipFill>
                    <a:blip r:embed="rId20"/>
                    <a:stretch>
                      <a:fillRect/>
                    </a:stretch>
                  </pic:blipFill>
                  <pic:spPr>
                    <a:xfrm>
                      <a:off x="0" y="0"/>
                      <a:ext cx="6831330" cy="321881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r>
        <w:drawing>
          <wp:inline distT="0" distB="0" distL="114300" distR="114300">
            <wp:extent cx="6835140" cy="3346450"/>
            <wp:effectExtent l="0" t="0" r="3810" b="6350"/>
            <wp:docPr id="1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8"/>
                    <pic:cNvPicPr>
                      <a:picLocks noChangeAspect="1"/>
                    </pic:cNvPicPr>
                  </pic:nvPicPr>
                  <pic:blipFill>
                    <a:blip r:embed="rId21"/>
                    <a:stretch>
                      <a:fillRect/>
                    </a:stretch>
                  </pic:blipFill>
                  <pic:spPr>
                    <a:xfrm>
                      <a:off x="0" y="0"/>
                      <a:ext cx="6835140" cy="334645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spacing w:after="0" w:line="276"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Link bagi pautan web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Online : </w:t>
      </w:r>
      <w:r>
        <w:fldChar w:fldCharType="begin"/>
      </w:r>
      <w:r>
        <w:instrText xml:space="preserve"> HYPERLINK "https://iuhhhh.github.io/kazesushi/kaze%20sushi%20bakar.html" \h </w:instrText>
      </w:r>
      <w:r>
        <w:fldChar w:fldCharType="separate"/>
      </w:r>
      <w:r>
        <w:rPr>
          <w:rFonts w:ascii="Times New Roman" w:hAnsi="Times New Roman" w:eastAsia="Times New Roman" w:cs="Times New Roman"/>
          <w:b/>
          <w:i w:val="0"/>
          <w:smallCaps w:val="0"/>
          <w:strike w:val="0"/>
          <w:color w:val="0563C1"/>
          <w:sz w:val="24"/>
          <w:szCs w:val="24"/>
          <w:u w:val="single"/>
          <w:shd w:val="clear" w:fill="auto"/>
          <w:vertAlign w:val="baseline"/>
          <w:rtl w:val="0"/>
        </w:rPr>
        <w:t>https://iuhhhh.github.io/kazesushi/kaze%20sushi%20bakar.html</w:t>
      </w:r>
      <w:r>
        <w:rPr>
          <w:rFonts w:ascii="Times New Roman" w:hAnsi="Times New Roman" w:eastAsia="Times New Roman" w:cs="Times New Roman"/>
          <w:b/>
          <w:i w:val="0"/>
          <w:smallCaps w:val="0"/>
          <w:strike w:val="0"/>
          <w:color w:val="0563C1"/>
          <w:sz w:val="24"/>
          <w:szCs w:val="24"/>
          <w:u w:val="single"/>
          <w:shd w:val="clear" w:fill="auto"/>
          <w:vertAlign w:val="baseline"/>
          <w:rtl w:val="0"/>
        </w:rPr>
        <w:fldChar w:fldCharType="end"/>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w:t>
      </w:r>
    </w:p>
    <w:p>
      <w:pPr>
        <w:spacing w:after="0" w:line="276" w:lineRule="auto"/>
        <w:rPr>
          <w:rFonts w:ascii="Times New Roman" w:hAnsi="Times New Roman" w:eastAsia="Times New Roman" w:cs="Times New Roman"/>
          <w:sz w:val="24"/>
          <w:szCs w:val="24"/>
        </w:rPr>
      </w:pPr>
    </w:p>
    <w:p>
      <w:pPr>
        <w:spacing w:after="0" w:line="276"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Cadangan Penambahbaikan</w:t>
      </w:r>
    </w:p>
    <w:p>
      <w:pPr>
        <w:spacing w:after="0" w:line="276" w:lineRule="auto"/>
        <w:rPr>
          <w:rFonts w:ascii="Times New Roman" w:hAnsi="Times New Roman" w:eastAsia="Times New Roman" w:cs="Times New Roman"/>
          <w:b/>
          <w:sz w:val="24"/>
          <w:szCs w:val="24"/>
        </w:rPr>
      </w:pPr>
    </w:p>
    <w:p>
      <w:pPr>
        <w:spacing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Sepanjang kajian ini, terdapat beberapa cadangan penambahbaikan untuk menambahbaik kecekapan program dan sistem yang telah buat. Antaranya ialah :</w:t>
      </w:r>
    </w:p>
    <w:p>
      <w:pPr>
        <w:spacing w:after="0" w:line="276" w:lineRule="auto"/>
        <w:ind w:firstLine="720"/>
        <w:rPr>
          <w:rFonts w:ascii="Times New Roman" w:hAnsi="Times New Roman" w:eastAsia="Times New Roman" w:cs="Times New Roman"/>
          <w:sz w:val="24"/>
          <w:szCs w:val="24"/>
        </w:rPr>
      </w:pP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Menambah pilihan makanan dan minuman untuk memudahkan pengguna</w:t>
      </w:r>
    </w:p>
    <w:p>
      <w:pPr>
        <w:spacing w:after="0" w:line="276" w:lineRule="auto"/>
        <w:ind w:left="72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 xml:space="preserve">      memilih makanan dan minuman yang ingin</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Memberikan penjelasan yang lebih jelas berkaitan Sistem Tempahan</w:t>
      </w:r>
    </w:p>
    <w:p>
      <w:pPr>
        <w:spacing w:after="0" w:line="276" w:lineRule="auto"/>
        <w:ind w:left="1080" w:firstLine="0"/>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makanan dan minuman di kedai dan pengiraan harganya serta gambar yang dipaparkan</w:t>
      </w:r>
    </w:p>
    <w:p>
      <w:pPr>
        <w:keepNext w:val="0"/>
        <w:keepLines w:val="0"/>
        <w:pageBreakBefore w:val="0"/>
        <w:widowControl/>
        <w:numPr>
          <w:ilvl w:val="0"/>
          <w:numId w:val="12"/>
        </w:numPr>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hanging="36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Penguatkuasaan sistem tempahan dan langkah untuk menempah makanan dan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108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minuman perlu dinyatakan dengan jelas dan teliti supaya pelanggan dapat melakukan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tempahan dengan mudah dan gembir</w:t>
      </w:r>
      <w:r>
        <w:rPr>
          <w:rFonts w:ascii="Times New Roman" w:hAnsi="Times New Roman" w:eastAsia="Times New Roman" w:cs="Times New Roman"/>
          <w:sz w:val="24"/>
          <w:szCs w:val="24"/>
          <w:rtl w:val="0"/>
        </w:rPr>
        <w:t>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spacing w:after="0" w:line="276"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Penutup</w:t>
      </w:r>
    </w:p>
    <w:p>
      <w:pPr>
        <w:spacing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Terlebih dahulu kami ingin mengucapkan syukur kepada Tuhan kerana saya dapat menyiapkan projek ini dalam masa yang ditetapkan. Sepanjang menjalani tugasan bagi tajuk "</w:t>
      </w:r>
      <w:r>
        <w:rPr>
          <w:rFonts w:ascii="Times New Roman" w:hAnsi="Times New Roman" w:eastAsia="Times New Roman" w:cs="Times New Roman"/>
          <w:b/>
          <w:sz w:val="24"/>
          <w:szCs w:val="24"/>
          <w:rtl w:val="0"/>
        </w:rPr>
        <w:t xml:space="preserve"> PEMBANGUNAN ATUR CARA (PROJEK) SOALAN MINI PROJEK TINGKATAN TIGA 2022” yang bertema TEKNOLOGI DALAM KEHIDUPAN</w:t>
      </w:r>
      <w:r>
        <w:rPr>
          <w:rFonts w:ascii="Times New Roman" w:hAnsi="Times New Roman" w:eastAsia="Times New Roman" w:cs="Times New Roman"/>
          <w:sz w:val="24"/>
          <w:szCs w:val="24"/>
          <w:rtl w:val="0"/>
        </w:rPr>
        <w:t>"</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ini,terdapat pelbagai cabaran dan kesukaran yang saya hadapi semasa mencari</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dan mengumpulkan maklumat.Walau bagaimanapun,dalam masa yang</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sama,saya juga telah memperolehi pelbagai pengalaman dan ilmu</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pengetahuan. Tugasan ini memberikan melakukan tugasan secara</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individu, iaitu saya perlu membuat pengiraan tempahan makanan dan minuman dan membangunkan sebuah sistem pangkalan</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 xml:space="preserve">data tanpa bergantung kepada orang lain. Saya juga perlu menyatakan tentang pengenalan kedai. </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Mula-mulanya, saya berasa amat sukar untuk melakukan projek ini kerana</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saya perlu mencari isu-isu tentang pembangunan</w:t>
      </w:r>
      <w:r>
        <w:rPr>
          <w:rFonts w:ascii="Times New Roman" w:hAnsi="Times New Roman" w:eastAsia="Times New Roman" w:cs="Times New Roman"/>
          <w:b/>
          <w:sz w:val="24"/>
          <w:szCs w:val="24"/>
          <w:rtl w:val="0"/>
        </w:rPr>
        <w:t xml:space="preserve"> </w:t>
      </w:r>
      <w:r>
        <w:rPr>
          <w:rFonts w:ascii="Times New Roman" w:hAnsi="Times New Roman" w:eastAsia="Times New Roman" w:cs="Times New Roman"/>
          <w:sz w:val="24"/>
          <w:szCs w:val="24"/>
          <w:rtl w:val="0"/>
        </w:rPr>
        <w:t>sesuatu sistem tempahan makanan dan minuman di kedai. Bukan itu sahaja, saya juga kali pertama membina sistem perniagaan laman sesawang dan tiada pengalaman untuk melakukan projek tersebut seperti katak di bawah tempurung. Sebagai contoh, tidak memahami kod-kod yang dicari. Saya juga tiada idea untuk menamakan sesuatu kedai yang tidak realiti. Cara pembayaran dan pengiraan juga sangat susah untuk dibina. Oleh itu,saya berusha untuk menyelesaikan masalah tersebut yang berkaitan dengan tempahan makanan dan minuman di sebuah kedai secara atas talian. Di sini, saya dapat belajar untuk lebih bersifat sabar dan berfikir cara mengatasi masalah tersebut.</w:t>
      </w:r>
    </w:p>
    <w:p>
      <w:pPr>
        <w:spacing w:after="0" w:line="276" w:lineRule="auto"/>
        <w:rPr>
          <w:rFonts w:ascii="Times New Roman" w:hAnsi="Times New Roman" w:eastAsia="Times New Roman" w:cs="Times New Roman"/>
          <w:sz w:val="24"/>
          <w:szCs w:val="24"/>
        </w:rPr>
      </w:pPr>
    </w:p>
    <w:p>
      <w:pPr>
        <w:spacing w:after="0" w:line="276" w:lineRule="auto"/>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Sepanjang tempoh menyiapkan projek ini juga, saya telah memperolehi banyak kebaikan.</w:t>
      </w:r>
      <w:r>
        <w:rPr>
          <w:rFonts w:ascii="Times New Roman" w:hAnsi="Times New Roman" w:eastAsia="Times New Roman" w:cs="Times New Roman"/>
          <w:rtl w:val="0"/>
        </w:rPr>
        <w:t xml:space="preserve"> </w:t>
      </w:r>
      <w:r>
        <w:rPr>
          <w:rFonts w:ascii="Times New Roman" w:hAnsi="Times New Roman" w:eastAsia="Times New Roman" w:cs="Times New Roman"/>
          <w:sz w:val="24"/>
          <w:szCs w:val="24"/>
          <w:rtl w:val="0"/>
        </w:rPr>
        <w:t>Pertama sekali, saya dapat mengenal tajuk yang berkaitan dengan "</w:t>
      </w:r>
      <w:r>
        <w:rPr>
          <w:rFonts w:ascii="Times New Roman" w:hAnsi="Times New Roman" w:eastAsia="Times New Roman" w:cs="Times New Roman"/>
          <w:b/>
          <w:sz w:val="24"/>
          <w:szCs w:val="24"/>
          <w:rtl w:val="0"/>
        </w:rPr>
        <w:t xml:space="preserve"> PEMBANGUNAN ATUR CARA (PROJEK) SOALAN MINI PROJEK TINGKATAN TIGA 2022” </w:t>
      </w:r>
      <w:r>
        <w:rPr>
          <w:rFonts w:ascii="Times New Roman" w:hAnsi="Times New Roman" w:eastAsia="Times New Roman" w:cs="Times New Roman"/>
          <w:sz w:val="24"/>
          <w:szCs w:val="24"/>
          <w:rtl w:val="0"/>
        </w:rPr>
        <w:t xml:space="preserve"> dengan lebih terperinci. Antaranya, saya dapat mengetahui serta memahami tentang konsep dan kategori makanan dan minuman. Selain itu, saya juga dapat mengetahui isu-isu yang sering berlaku apabila menempah makanan dan minuman serta implikasinya terhadap pelanggan. Bukan itu sahaja, saya dapat memperolehi banyak maklumat sama ada dari Internet, buku dan bahan bacaan lain, tetapi kami harus menunjukkan keaslian hasil projek saya dan perlu disertai dengan sokongan ilmiah dengan menukar reka bentuk sendiri dan kod yang sesuai dan lebih menarik. Akhir sekali,saya amat berharap projek ini dapat memenuhi kriteria projek yang baik. Sekian,terima kasih.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8"/>
          <w:szCs w:val="28"/>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tl w:val="0"/>
        </w:rPr>
        <w:t>Lampiran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Pr>
        <w:drawing>
          <wp:inline distT="0" distB="0" distL="0" distR="0">
            <wp:extent cx="3935730" cy="3228340"/>
            <wp:effectExtent l="0" t="0" r="0" b="0"/>
            <wp:docPr id="95" name="image55.jpg" descr="9.jpg"/>
            <wp:cNvGraphicFramePr/>
            <a:graphic xmlns:a="http://schemas.openxmlformats.org/drawingml/2006/main">
              <a:graphicData uri="http://schemas.openxmlformats.org/drawingml/2006/picture">
                <pic:pic xmlns:pic="http://schemas.openxmlformats.org/drawingml/2006/picture">
                  <pic:nvPicPr>
                    <pic:cNvPr id="95" name="image55.jpg" descr="9.jpg"/>
                    <pic:cNvPicPr preferRelativeResize="0"/>
                  </pic:nvPicPr>
                  <pic:blipFill>
                    <a:blip r:embed="rId22"/>
                    <a:srcRect/>
                    <a:stretch>
                      <a:fillRect/>
                    </a:stretch>
                  </pic:blipFill>
                  <pic:spPr>
                    <a:xfrm>
                      <a:off x="0" y="0"/>
                      <a:ext cx="3936159" cy="3228733"/>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Pr>
        <w:drawing>
          <wp:inline distT="0" distB="0" distL="0" distR="0">
            <wp:extent cx="3939540" cy="3250565"/>
            <wp:effectExtent l="0" t="0" r="0" b="0"/>
            <wp:docPr id="96" name="image50.jpg" descr="8.jpg"/>
            <wp:cNvGraphicFramePr/>
            <a:graphic xmlns:a="http://schemas.openxmlformats.org/drawingml/2006/main">
              <a:graphicData uri="http://schemas.openxmlformats.org/drawingml/2006/picture">
                <pic:pic xmlns:pic="http://schemas.openxmlformats.org/drawingml/2006/picture">
                  <pic:nvPicPr>
                    <pic:cNvPr id="96" name="image50.jpg" descr="8.jpg"/>
                    <pic:cNvPicPr preferRelativeResize="0"/>
                  </pic:nvPicPr>
                  <pic:blipFill>
                    <a:blip r:embed="rId23"/>
                    <a:srcRect/>
                    <a:stretch>
                      <a:fillRect/>
                    </a:stretch>
                  </pic:blipFill>
                  <pic:spPr>
                    <a:xfrm>
                      <a:off x="0" y="0"/>
                      <a:ext cx="3940060" cy="325058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Pr>
        <w:drawing>
          <wp:inline distT="0" distB="0" distL="0" distR="0">
            <wp:extent cx="3912235" cy="2933700"/>
            <wp:effectExtent l="0" t="0" r="0" b="0"/>
            <wp:docPr id="97" name="image46.jpg" descr="7.jpg"/>
            <wp:cNvGraphicFramePr/>
            <a:graphic xmlns:a="http://schemas.openxmlformats.org/drawingml/2006/main">
              <a:graphicData uri="http://schemas.openxmlformats.org/drawingml/2006/picture">
                <pic:pic xmlns:pic="http://schemas.openxmlformats.org/drawingml/2006/picture">
                  <pic:nvPicPr>
                    <pic:cNvPr id="97" name="image46.jpg" descr="7.jpg"/>
                    <pic:cNvPicPr preferRelativeResize="0"/>
                  </pic:nvPicPr>
                  <pic:blipFill>
                    <a:blip r:embed="rId24"/>
                    <a:srcRect/>
                    <a:stretch>
                      <a:fillRect/>
                    </a:stretch>
                  </pic:blipFill>
                  <pic:spPr>
                    <a:xfrm>
                      <a:off x="0" y="0"/>
                      <a:ext cx="3912326" cy="293424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Pr>
        <w:drawing>
          <wp:inline distT="0" distB="0" distL="0" distR="0">
            <wp:extent cx="3950335" cy="2962275"/>
            <wp:effectExtent l="0" t="0" r="0" b="0"/>
            <wp:docPr id="98" name="image47.jpg" descr="6.jpg"/>
            <wp:cNvGraphicFramePr/>
            <a:graphic xmlns:a="http://schemas.openxmlformats.org/drawingml/2006/main">
              <a:graphicData uri="http://schemas.openxmlformats.org/drawingml/2006/picture">
                <pic:pic xmlns:pic="http://schemas.openxmlformats.org/drawingml/2006/picture">
                  <pic:nvPicPr>
                    <pic:cNvPr id="98" name="image47.jpg" descr="6.jpg"/>
                    <pic:cNvPicPr preferRelativeResize="0"/>
                  </pic:nvPicPr>
                  <pic:blipFill>
                    <a:blip r:embed="rId25"/>
                    <a:srcRect/>
                    <a:stretch>
                      <a:fillRect/>
                    </a:stretch>
                  </pic:blipFill>
                  <pic:spPr>
                    <a:xfrm>
                      <a:off x="0" y="0"/>
                      <a:ext cx="3950434" cy="296282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Pr>
        <w:drawing>
          <wp:inline distT="0" distB="0" distL="0" distR="0">
            <wp:extent cx="3924935" cy="2943225"/>
            <wp:effectExtent l="0" t="0" r="0" b="0"/>
            <wp:docPr id="99" name="image51.jpg" descr="5.jpg"/>
            <wp:cNvGraphicFramePr/>
            <a:graphic xmlns:a="http://schemas.openxmlformats.org/drawingml/2006/main">
              <a:graphicData uri="http://schemas.openxmlformats.org/drawingml/2006/picture">
                <pic:pic xmlns:pic="http://schemas.openxmlformats.org/drawingml/2006/picture">
                  <pic:nvPicPr>
                    <pic:cNvPr id="99" name="image51.jpg" descr="5.jpg"/>
                    <pic:cNvPicPr preferRelativeResize="0"/>
                  </pic:nvPicPr>
                  <pic:blipFill>
                    <a:blip r:embed="rId26"/>
                    <a:srcRect/>
                    <a:stretch>
                      <a:fillRect/>
                    </a:stretch>
                  </pic:blipFill>
                  <pic:spPr>
                    <a:xfrm>
                      <a:off x="0" y="0"/>
                      <a:ext cx="3925029" cy="2943772"/>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76"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Pr>
        <w:drawing>
          <wp:inline distT="0" distB="0" distL="0" distR="0">
            <wp:extent cx="3953510" cy="2964815"/>
            <wp:effectExtent l="0" t="0" r="0" b="0"/>
            <wp:docPr id="100" name="image48.jpg" descr="4.jpg"/>
            <wp:cNvGraphicFramePr/>
            <a:graphic xmlns:a="http://schemas.openxmlformats.org/drawingml/2006/main">
              <a:graphicData uri="http://schemas.openxmlformats.org/drawingml/2006/picture">
                <pic:pic xmlns:pic="http://schemas.openxmlformats.org/drawingml/2006/picture">
                  <pic:nvPicPr>
                    <pic:cNvPr id="100" name="image48.jpg" descr="4.jpg"/>
                    <pic:cNvPicPr preferRelativeResize="0"/>
                  </pic:nvPicPr>
                  <pic:blipFill>
                    <a:blip r:embed="rId27"/>
                    <a:srcRect/>
                    <a:stretch>
                      <a:fillRect/>
                    </a:stretch>
                  </pic:blipFill>
                  <pic:spPr>
                    <a:xfrm>
                      <a:off x="0" y="0"/>
                      <a:ext cx="3953609" cy="2965207"/>
                    </a:xfrm>
                    <a:prstGeom prst="rect">
                      <a:avLst/>
                    </a:prstGeom>
                  </pic:spPr>
                </pic:pic>
              </a:graphicData>
            </a:graphic>
          </wp:inline>
        </w:drawing>
      </w:r>
    </w:p>
    <w:sectPr>
      <w:pgSz w:w="11906" w:h="16838"/>
      <w:pgMar w:top="567" w:right="567" w:bottom="567" w:left="567" w:header="709" w:footer="709"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 w:name="Georgia">
    <w:panose1 w:val="02040502050405020303"/>
    <w:charset w:val="00"/>
    <w:family w:val="auto"/>
    <w:pitch w:val="default"/>
    <w:sig w:usb0="00000287" w:usb1="00000000" w:usb2="00000000" w:usb3="00000000" w:csb0="2000009F" w:csb1="00000000"/>
  </w:font>
  <w:font w:name="F">
    <w:altName w:val="Segoe Print"/>
    <w:panose1 w:val="00000000000000000000"/>
    <w:charset w:val="00"/>
    <w:family w:val="auto"/>
    <w:pitch w:val="default"/>
    <w:sig w:usb0="00000000" w:usb1="00000000" w:usb2="00000000" w:usb3="00000000" w:csb0="00000000" w:csb1="00000000"/>
  </w:font>
  <w:font w:name="Noto Sans Symbol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Raleway">
    <w:altName w:val="Segoe Print"/>
    <w:panose1 w:val="00000000000000000000"/>
    <w:charset w:val="00"/>
    <w:family w:val="auto"/>
    <w:pitch w:val="default"/>
    <w:sig w:usb0="00000000" w:usb1="00000000" w:usb2="00000000" w:usb3="00000000" w:csb0="00000197"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
    <w:nsid w:val="B5E306ED"/>
    <w:multiLevelType w:val="multilevel"/>
    <w:tmpl w:val="B5E306ED"/>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2">
    <w:nsid w:val="BF205925"/>
    <w:multiLevelType w:val="multilevel"/>
    <w:tmpl w:val="BF205925"/>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C8879AEF"/>
    <w:multiLevelType w:val="multilevel"/>
    <w:tmpl w:val="C8879AEF"/>
    <w:lvl w:ilvl="0" w:tentative="0">
      <w:start w:val="1"/>
      <w:numFmt w:val="bullet"/>
      <w:lvlText w:val="●"/>
      <w:lvlJc w:val="left"/>
      <w:pPr>
        <w:ind w:left="1080" w:hanging="360"/>
      </w:pPr>
      <w:rPr>
        <w:rFonts w:ascii="Noto Sans Symbols" w:hAnsi="Noto Sans Symbols" w:eastAsia="Noto Sans Symbols" w:cs="Noto Sans Symbols"/>
      </w:rPr>
    </w:lvl>
    <w:lvl w:ilvl="1" w:tentative="0">
      <w:start w:val="1"/>
      <w:numFmt w:val="bullet"/>
      <w:lvlText w:val="o"/>
      <w:lvlJc w:val="left"/>
      <w:pPr>
        <w:ind w:left="1800" w:hanging="360"/>
      </w:pPr>
      <w:rPr>
        <w:rFonts w:ascii="Courier New" w:hAnsi="Courier New" w:eastAsia="Courier New" w:cs="Courier New"/>
      </w:rPr>
    </w:lvl>
    <w:lvl w:ilvl="2" w:tentative="0">
      <w:start w:val="1"/>
      <w:numFmt w:val="bullet"/>
      <w:lvlText w:val="▪"/>
      <w:lvlJc w:val="left"/>
      <w:pPr>
        <w:ind w:left="2520" w:hanging="360"/>
      </w:pPr>
      <w:rPr>
        <w:rFonts w:ascii="Noto Sans Symbols" w:hAnsi="Noto Sans Symbols" w:eastAsia="Noto Sans Symbols" w:cs="Noto Sans Symbols"/>
      </w:rPr>
    </w:lvl>
    <w:lvl w:ilvl="3" w:tentative="0">
      <w:start w:val="1"/>
      <w:numFmt w:val="bullet"/>
      <w:lvlText w:val="●"/>
      <w:lvlJc w:val="left"/>
      <w:pPr>
        <w:ind w:left="3240" w:hanging="360"/>
      </w:pPr>
      <w:rPr>
        <w:rFonts w:ascii="Noto Sans Symbols" w:hAnsi="Noto Sans Symbols" w:eastAsia="Noto Sans Symbols" w:cs="Noto Sans Symbols"/>
      </w:rPr>
    </w:lvl>
    <w:lvl w:ilvl="4" w:tentative="0">
      <w:start w:val="1"/>
      <w:numFmt w:val="bullet"/>
      <w:lvlText w:val="o"/>
      <w:lvlJc w:val="left"/>
      <w:pPr>
        <w:ind w:left="3960" w:hanging="360"/>
      </w:pPr>
      <w:rPr>
        <w:rFonts w:ascii="Courier New" w:hAnsi="Courier New" w:eastAsia="Courier New" w:cs="Courier New"/>
      </w:rPr>
    </w:lvl>
    <w:lvl w:ilvl="5" w:tentative="0">
      <w:start w:val="1"/>
      <w:numFmt w:val="bullet"/>
      <w:lvlText w:val="▪"/>
      <w:lvlJc w:val="left"/>
      <w:pPr>
        <w:ind w:left="4680" w:hanging="360"/>
      </w:pPr>
      <w:rPr>
        <w:rFonts w:ascii="Noto Sans Symbols" w:hAnsi="Noto Sans Symbols" w:eastAsia="Noto Sans Symbols" w:cs="Noto Sans Symbols"/>
      </w:rPr>
    </w:lvl>
    <w:lvl w:ilvl="6" w:tentative="0">
      <w:start w:val="1"/>
      <w:numFmt w:val="bullet"/>
      <w:lvlText w:val="●"/>
      <w:lvlJc w:val="left"/>
      <w:pPr>
        <w:ind w:left="5400" w:hanging="360"/>
      </w:pPr>
      <w:rPr>
        <w:rFonts w:ascii="Noto Sans Symbols" w:hAnsi="Noto Sans Symbols" w:eastAsia="Noto Sans Symbols" w:cs="Noto Sans Symbols"/>
      </w:rPr>
    </w:lvl>
    <w:lvl w:ilvl="7" w:tentative="0">
      <w:start w:val="1"/>
      <w:numFmt w:val="bullet"/>
      <w:lvlText w:val="o"/>
      <w:lvlJc w:val="left"/>
      <w:pPr>
        <w:ind w:left="6120" w:hanging="360"/>
      </w:pPr>
      <w:rPr>
        <w:rFonts w:ascii="Courier New" w:hAnsi="Courier New" w:eastAsia="Courier New" w:cs="Courier New"/>
      </w:rPr>
    </w:lvl>
    <w:lvl w:ilvl="8" w:tentative="0">
      <w:start w:val="1"/>
      <w:numFmt w:val="bullet"/>
      <w:lvlText w:val="▪"/>
      <w:lvlJc w:val="left"/>
      <w:pPr>
        <w:ind w:left="6840" w:hanging="360"/>
      </w:pPr>
      <w:rPr>
        <w:rFonts w:ascii="Noto Sans Symbols" w:hAnsi="Noto Sans Symbols" w:eastAsia="Noto Sans Symbols" w:cs="Noto Sans Symbols"/>
      </w:rPr>
    </w:lvl>
  </w:abstractNum>
  <w:abstractNum w:abstractNumId="4">
    <w:nsid w:val="CF092B84"/>
    <w:multiLevelType w:val="multilevel"/>
    <w:tmpl w:val="CF092B8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5">
    <w:nsid w:val="0053208E"/>
    <w:multiLevelType w:val="multilevel"/>
    <w:tmpl w:val="0053208E"/>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6">
    <w:nsid w:val="0248C179"/>
    <w:multiLevelType w:val="multilevel"/>
    <w:tmpl w:val="0248C17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7">
    <w:nsid w:val="25B654F3"/>
    <w:multiLevelType w:val="multilevel"/>
    <w:tmpl w:val="25B654F3"/>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8">
    <w:nsid w:val="2A8F537B"/>
    <w:multiLevelType w:val="multilevel"/>
    <w:tmpl w:val="2A8F537B"/>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9">
    <w:nsid w:val="59ADCABA"/>
    <w:multiLevelType w:val="multilevel"/>
    <w:tmpl w:val="59ADCABA"/>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0">
    <w:nsid w:val="5A241D34"/>
    <w:multiLevelType w:val="multilevel"/>
    <w:tmpl w:val="5A241D34"/>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11">
    <w:nsid w:val="72183CF9"/>
    <w:multiLevelType w:val="multilevel"/>
    <w:tmpl w:val="72183CF9"/>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num w:numId="1">
    <w:abstractNumId w:val="5"/>
  </w:num>
  <w:num w:numId="2">
    <w:abstractNumId w:val="4"/>
  </w:num>
  <w:num w:numId="3">
    <w:abstractNumId w:val="9"/>
  </w:num>
  <w:num w:numId="4">
    <w:abstractNumId w:val="2"/>
  </w:num>
  <w:num w:numId="5">
    <w:abstractNumId w:val="1"/>
  </w:num>
  <w:num w:numId="6">
    <w:abstractNumId w:val="7"/>
  </w:num>
  <w:num w:numId="7">
    <w:abstractNumId w:val="11"/>
  </w:num>
  <w:num w:numId="8">
    <w:abstractNumId w:val="6"/>
  </w:num>
  <w:num w:numId="9">
    <w:abstractNumId w:val="0"/>
  </w:num>
  <w:num w:numId="10">
    <w:abstractNumId w:val="8"/>
  </w:num>
  <w:num w:numId="11">
    <w:abstractNumId w:val="10"/>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6"/>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2CC6FCF"/>
    <w:rsid w:val="05056ECB"/>
    <w:rsid w:val="059B2702"/>
    <w:rsid w:val="126A47EA"/>
    <w:rsid w:val="17C925C6"/>
    <w:rsid w:val="3976404E"/>
    <w:rsid w:val="55AC6C7F"/>
    <w:rsid w:val="58CD0CC7"/>
    <w:rsid w:val="5DA019B8"/>
    <w:rsid w:val="6C9218EC"/>
    <w:rsid w:val="772B760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name="header"/>
    <w:lsdException w:uiPriority="99"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ms-MY"/>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Balloon Text"/>
    <w:basedOn w:val="1"/>
    <w:link w:val="23"/>
    <w:semiHidden/>
    <w:unhideWhenUsed/>
    <w:qFormat/>
    <w:uiPriority w:val="99"/>
    <w:pPr>
      <w:spacing w:after="0" w:line="240" w:lineRule="auto"/>
    </w:pPr>
    <w:rPr>
      <w:rFonts w:ascii="Tahoma" w:hAnsi="Tahoma" w:cs="Tahoma"/>
      <w:sz w:val="16"/>
      <w:szCs w:val="16"/>
    </w:rPr>
  </w:style>
  <w:style w:type="paragraph" w:styleId="11">
    <w:name w:val="footer"/>
    <w:basedOn w:val="1"/>
    <w:link w:val="19"/>
    <w:semiHidden/>
    <w:unhideWhenUsed/>
    <w:uiPriority w:val="99"/>
    <w:pPr>
      <w:tabs>
        <w:tab w:val="center" w:pos="4153"/>
        <w:tab w:val="right" w:pos="8306"/>
      </w:tabs>
      <w:spacing w:after="0" w:line="240" w:lineRule="auto"/>
    </w:pPr>
  </w:style>
  <w:style w:type="paragraph" w:styleId="12">
    <w:name w:val="header"/>
    <w:basedOn w:val="1"/>
    <w:link w:val="18"/>
    <w:semiHidden/>
    <w:unhideWhenUsed/>
    <w:qFormat/>
    <w:uiPriority w:val="99"/>
    <w:pPr>
      <w:tabs>
        <w:tab w:val="center" w:pos="4153"/>
        <w:tab w:val="right" w:pos="8306"/>
      </w:tabs>
      <w:spacing w:after="0" w:line="240" w:lineRule="auto"/>
    </w:pPr>
  </w:style>
  <w:style w:type="character" w:styleId="13">
    <w:name w:val="Hyperlink"/>
    <w:basedOn w:val="8"/>
    <w:unhideWhenUsed/>
    <w:uiPriority w:val="99"/>
    <w:rPr>
      <w:color w:val="0563C1" w:themeColor="hyperlink"/>
      <w:u w:val="single"/>
      <w14:textFill>
        <w14:solidFill>
          <w14:schemeClr w14:val="hlink"/>
        </w14:solidFill>
      </w14:textFill>
    </w:rPr>
  </w:style>
  <w:style w:type="paragraph" w:styleId="14">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5">
    <w:name w:val="Table Grid"/>
    <w:basedOn w:val="16"/>
    <w:qFormat/>
    <w:uiPriority w:val="3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16">
    <w:name w:val="Table Normal1"/>
    <w:qFormat/>
    <w:uiPriority w:val="0"/>
  </w:style>
  <w:style w:type="paragraph" w:styleId="17">
    <w:name w:val="Title"/>
    <w:basedOn w:val="1"/>
    <w:next w:val="1"/>
    <w:qFormat/>
    <w:uiPriority w:val="0"/>
    <w:pPr>
      <w:keepNext/>
      <w:keepLines/>
      <w:pageBreakBefore w:val="0"/>
      <w:spacing w:before="480" w:after="120"/>
    </w:pPr>
    <w:rPr>
      <w:b/>
      <w:sz w:val="72"/>
      <w:szCs w:val="72"/>
    </w:rPr>
  </w:style>
  <w:style w:type="character" w:customStyle="1" w:styleId="18">
    <w:name w:val="Header Char"/>
    <w:basedOn w:val="8"/>
    <w:link w:val="12"/>
    <w:semiHidden/>
    <w:qFormat/>
    <w:uiPriority w:val="99"/>
  </w:style>
  <w:style w:type="character" w:customStyle="1" w:styleId="19">
    <w:name w:val="Footer Char"/>
    <w:basedOn w:val="8"/>
    <w:link w:val="11"/>
    <w:semiHidden/>
    <w:qFormat/>
    <w:uiPriority w:val="99"/>
  </w:style>
  <w:style w:type="paragraph" w:customStyle="1" w:styleId="20">
    <w:name w:val="Default"/>
    <w:qFormat/>
    <w:uiPriority w:val="0"/>
    <w:pPr>
      <w:autoSpaceDE w:val="0"/>
      <w:autoSpaceDN w:val="0"/>
      <w:adjustRightInd w:val="0"/>
      <w:spacing w:after="0" w:line="240" w:lineRule="auto"/>
    </w:pPr>
    <w:rPr>
      <w:rFonts w:ascii="Arial" w:hAnsi="Arial" w:eastAsia="Calibri" w:cs="Arial"/>
      <w:color w:val="000000"/>
      <w:sz w:val="24"/>
      <w:szCs w:val="24"/>
      <w:lang w:val="ms-MY"/>
    </w:rPr>
  </w:style>
  <w:style w:type="paragraph" w:customStyle="1" w:styleId="21">
    <w:name w:val="Standard"/>
    <w:qFormat/>
    <w:uiPriority w:val="0"/>
    <w:pPr>
      <w:suppressAutoHyphens/>
      <w:autoSpaceDN w:val="0"/>
      <w:spacing w:after="200" w:line="276" w:lineRule="auto"/>
      <w:textAlignment w:val="baseline"/>
    </w:pPr>
    <w:rPr>
      <w:rFonts w:ascii="Calibri" w:hAnsi="Calibri" w:eastAsia="Calibri" w:cs="F"/>
      <w:sz w:val="22"/>
      <w:szCs w:val="22"/>
      <w:lang w:val="en-US"/>
    </w:rPr>
  </w:style>
  <w:style w:type="paragraph" w:styleId="22">
    <w:name w:val="List Paragraph"/>
    <w:basedOn w:val="1"/>
    <w:qFormat/>
    <w:uiPriority w:val="34"/>
    <w:pPr>
      <w:ind w:left="720"/>
      <w:contextualSpacing/>
    </w:pPr>
  </w:style>
  <w:style w:type="character" w:customStyle="1" w:styleId="23">
    <w:name w:val="Balloon Text Char"/>
    <w:basedOn w:val="8"/>
    <w:link w:val="10"/>
    <w:semiHidden/>
    <w:qFormat/>
    <w:uiPriority w:val="99"/>
    <w:rPr>
      <w:rFonts w:ascii="Tahoma" w:hAnsi="Tahoma" w:cs="Tahoma"/>
      <w:sz w:val="16"/>
      <w:szCs w:val="16"/>
    </w:rPr>
  </w:style>
  <w:style w:type="table" w:customStyle="1" w:styleId="24">
    <w:name w:val="Grid Table 6 Colorful"/>
    <w:basedOn w:val="16"/>
    <w:qFormat/>
    <w:uiPriority w:val="51"/>
    <w:pPr>
      <w:spacing w:after="0" w:line="240" w:lineRule="auto"/>
    </w:pPr>
    <w:rPr>
      <w:rFonts w:eastAsia="SimSun"/>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5">
    <w:name w:val="_Style 25"/>
    <w:basedOn w:val="16"/>
    <w:uiPriority w:val="0"/>
    <w:pPr>
      <w:spacing w:after="0" w:line="240" w:lineRule="auto"/>
    </w:pPr>
    <w:rPr>
      <w:color w:val="000000"/>
    </w:rPr>
    <w:tblPr>
      <w:tblCellMar>
        <w:top w:w="0" w:type="dxa"/>
        <w:left w:w="108" w:type="dxa"/>
        <w:bottom w:w="0" w:type="dxa"/>
        <w:right w:w="108" w:type="dxa"/>
      </w:tblCellMar>
    </w:tblPr>
  </w:style>
  <w:style w:type="table" w:customStyle="1" w:styleId="26">
    <w:name w:val="_Style 26"/>
    <w:basedOn w:val="16"/>
    <w:qFormat/>
    <w:uiPriority w:val="0"/>
    <w:pPr>
      <w:spacing w:after="0" w:line="240" w:lineRule="auto"/>
    </w:pPr>
    <w:rPr>
      <w:color w:val="000000"/>
    </w:rPr>
    <w:tblPr>
      <w:tblCellMar>
        <w:top w:w="0" w:type="dxa"/>
        <w:left w:w="108" w:type="dxa"/>
        <w:bottom w:w="0" w:type="dxa"/>
        <w:right w:w="108" w:type="dxa"/>
      </w:tblCellMar>
    </w:tblPr>
    <w:tblStylePr w:type="firstRow">
      <w:rPr>
        <w:b/>
      </w:rPr>
      <w:tcPr>
        <w:tcBorders>
          <w:bottom w:val="single" w:color="666666" w:sz="12" w:space="0"/>
        </w:tcBorders>
      </w:tcPr>
    </w:tblStylePr>
    <w:tblStylePr w:type="lastRow">
      <w:rPr>
        <w:b/>
      </w:rPr>
      <w:tcPr>
        <w:tcBorders>
          <w:top w:val="single" w:color="666666" w:sz="4" w:space="0"/>
        </w:tcBorders>
      </w:tcPr>
    </w:tblStylePr>
    <w:tblStylePr w:type="firstCol">
      <w:rPr>
        <w:b/>
      </w:rPr>
    </w:tblStylePr>
    <w:tblStylePr w:type="lastCol">
      <w:rPr>
        <w:b/>
      </w:rPr>
    </w:tblStylePr>
    <w:tblStylePr w:type="band1Vert">
      <w:tcPr>
        <w:shd w:val="clear" w:color="auto" w:fill="CCCCCC"/>
      </w:tcPr>
    </w:tblStylePr>
    <w:tblStylePr w:type="band1Horz">
      <w:tcPr>
        <w:shd w:val="clear" w:color="auto" w:fill="CCCCCC"/>
      </w:tcPr>
    </w:tblStylePr>
  </w:style>
  <w:style w:type="table" w:customStyle="1" w:styleId="27">
    <w:name w:val="_Style 27"/>
    <w:basedOn w:val="16"/>
    <w:qFormat/>
    <w:uiPriority w:val="0"/>
    <w:pPr>
      <w:spacing w:after="0" w:line="240" w:lineRule="auto"/>
    </w:pPr>
    <w:rPr>
      <w:color w:val="000000"/>
    </w:rPr>
    <w:tblPr>
      <w:tblCellMar>
        <w:top w:w="0" w:type="dxa"/>
        <w:left w:w="108" w:type="dxa"/>
        <w:bottom w:w="0" w:type="dxa"/>
        <w:right w:w="108" w:type="dxa"/>
      </w:tblCellMar>
    </w:tblPr>
  </w:style>
  <w:style w:type="table" w:customStyle="1" w:styleId="28">
    <w:name w:val="_Style 28"/>
    <w:basedOn w:val="16"/>
    <w:qFormat/>
    <w:uiPriority w:val="0"/>
    <w:pPr>
      <w:spacing w:after="0" w:line="240" w:lineRule="auto"/>
    </w:pPr>
    <w:rPr>
      <w:color w:val="000000"/>
    </w:rPr>
    <w:tblPr>
      <w:tblCellMar>
        <w:top w:w="0" w:type="dxa"/>
        <w:left w:w="108" w:type="dxa"/>
        <w:bottom w:w="0" w:type="dxa"/>
        <w:right w:w="108" w:type="dxa"/>
      </w:tblCellMar>
    </w:tblPr>
  </w:style>
  <w:style w:type="table" w:customStyle="1" w:styleId="29">
    <w:name w:val="_Style 29"/>
    <w:basedOn w:val="16"/>
    <w:qFormat/>
    <w:uiPriority w:val="0"/>
    <w:pPr>
      <w:spacing w:after="0" w:line="240" w:lineRule="auto"/>
    </w:pPr>
    <w:rPr>
      <w:color w:val="000000"/>
    </w:r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customXml" Target="../customXml/item2.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ifiOc6eyR++UwxUxHe+oNP4D8NZg==">AMUW2mXYyYzUwkkdeyGCiO6CHS8phncgHD30dm5gHsGRA91OJVUi/x8JoghPKEyyHubdFeEeRKtLrzeRgTnVPe3dOA3G+XDQQjLekILDXKppQYqbCDb/mZIuWjQGdkF0mbHyBCz6FgHr</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66</TotalTime>
  <ScaleCrop>false</ScaleCrop>
  <LinksUpToDate>false</LinksUpToDate>
  <Application>WPS Office_12.2.0.13306_F1E327BC-269C-435d-A152-05C5408002CA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2022-12-15T04:26:00Z</dcterms:created>
  <dc:creator>Use</dc:creator>
  <cp:lastModifiedBy>TAN MAY YE Moe</cp:lastModifiedBy>
  <dcterms:modified xsi:type="dcterms:W3CDTF">2023-12-02T20:01:02Z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797817B1B7F041A1A1D469199B5FB56A_13</vt:lpwstr>
  </property>
</Properties>
</file>